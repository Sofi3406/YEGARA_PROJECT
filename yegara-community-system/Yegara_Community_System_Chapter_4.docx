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1AED5">
      <w:pPr>
        <w:jc w:val="center"/>
      </w:pPr>
      <w:r>
        <w:rPr>
          <w:b/>
          <w:sz w:val="40"/>
        </w:rPr>
        <w:t>YEGARA COMMUNITY REPORTING AND EVENT MANAGEMENT SYSTEM</w:t>
      </w:r>
    </w:p>
    <w:p w14:paraId="71CCEC61">
      <w:pPr>
        <w:jc w:val="center"/>
      </w:pPr>
      <w:r>
        <w:rPr>
          <w:b/>
          <w:sz w:val="36"/>
        </w:rPr>
        <w:t>CHAPTER FOUR: IMPLEMENTATION AND TESTING</w:t>
      </w:r>
    </w:p>
    <w:p w14:paraId="5D953E9F"/>
    <w:p w14:paraId="41903D7E">
      <w:pPr>
        <w:jc w:val="center"/>
      </w:pPr>
      <w:r>
        <w:t>Department of Computer Science</w:t>
      </w:r>
    </w:p>
    <w:p w14:paraId="5593DB8C">
      <w:pPr>
        <w:jc w:val="center"/>
      </w:pPr>
      <w:r>
        <w:t>Addis Ababa University style layout adapted for the Yegara project</w:t>
      </w:r>
    </w:p>
    <w:p w14:paraId="245A5C5C"/>
    <w:p w14:paraId="3995E860">
      <w:pPr>
        <w:jc w:val="center"/>
      </w:pPr>
      <w:r>
        <w:rPr>
          <w:b/>
        </w:rPr>
        <w:t>BY</w:t>
      </w:r>
    </w:p>
    <w:p w14:paraId="47007222">
      <w:pPr>
        <w:jc w:val="center"/>
      </w:pPr>
      <w:r>
        <w:t>1. Rumeysa Abdellah           UGR/</w:t>
      </w:r>
    </w:p>
    <w:p w14:paraId="77275239">
      <w:pPr>
        <w:jc w:val="center"/>
      </w:pPr>
      <w:r>
        <w:t xml:space="preserve">2. Sofiya Yasin            </w:t>
      </w:r>
    </w:p>
    <w:p w14:paraId="3A8A46AC">
      <w:pPr>
        <w:jc w:val="center"/>
      </w:pPr>
      <w:r>
        <w:t xml:space="preserve">3. Yasmin Anwar          </w:t>
      </w:r>
    </w:p>
    <w:p w14:paraId="7BB88575">
      <w:pPr>
        <w:jc w:val="center"/>
      </w:pPr>
      <w:r>
        <w:t>PROJECT ADVISOR: Mohamed Abdellah</w:t>
      </w:r>
    </w:p>
    <w:p w14:paraId="70E4CF83">
      <w:pPr>
        <w:jc w:val="center"/>
      </w:pPr>
      <w:r>
        <w:t>May 2026</w:t>
      </w:r>
    </w:p>
    <w:p w14:paraId="14F9D818">
      <w:r>
        <w:br w:type="page"/>
      </w:r>
    </w:p>
    <w:p w14:paraId="5B3A0AB3">
      <w:pPr>
        <w:jc w:val="center"/>
        <w:rPr>
          <w:b/>
          <w:sz w:val="28"/>
        </w:rPr>
      </w:pPr>
    </w:p>
    <w:p w14:paraId="4BE84E42">
      <w:pPr>
        <w:jc w:val="center"/>
        <w:rPr>
          <w:b/>
          <w:sz w:val="28"/>
        </w:rPr>
      </w:pPr>
    </w:p>
    <w:p w14:paraId="4FE3BBCD">
      <w:pPr>
        <w:jc w:val="center"/>
      </w:pPr>
      <w:r>
        <w:rPr>
          <w:b/>
          <w:sz w:val="28"/>
        </w:rPr>
        <w:t>DECLARATION</w:t>
      </w:r>
    </w:p>
    <w:p w14:paraId="6EA89251">
      <w:r>
        <w:t>This is to declare that the Yegara Community System project work presented in this report was prepared under supervision Mr. Mohamed Abdellah contribution of:</w:t>
      </w:r>
    </w:p>
    <w:p w14:paraId="22DC9DC9">
      <w:r>
        <w:t xml:space="preserve">            1, Sofiya Yasin</w:t>
      </w:r>
    </w:p>
    <w:p w14:paraId="053EB6EB">
      <w:r>
        <w:t xml:space="preserve">            2, Yasmin Anwar</w:t>
      </w:r>
    </w:p>
    <w:p w14:paraId="60A8AB0D">
      <w:r>
        <w:t xml:space="preserve">           3, Rumeysa Abdellah</w:t>
      </w:r>
    </w:p>
    <w:p w14:paraId="54022E60">
      <w:r>
        <w:t>No part of the work has been copied illegally and all referenced ideas have been cited appropriately. The team accepts responsibility for any violation of this declaration if proven.</w:t>
      </w:r>
    </w:p>
    <w:p w14:paraId="6F4FA8AC">
      <w:r>
        <w:t xml:space="preserve">  Date_____________</w:t>
      </w:r>
    </w:p>
    <w:p w14:paraId="10BBBB18">
      <w:pPr>
        <w:rPr>
          <w:b/>
          <w:bCs/>
        </w:rPr>
      </w:pPr>
      <w:r>
        <w:rPr>
          <w:b/>
          <w:bCs/>
        </w:rPr>
        <w:t>Group Members:</w:t>
      </w:r>
    </w:p>
    <w:p w14:paraId="6A9E3BB2">
      <w:r>
        <w:t xml:space="preserve">                                 Full Name                                                 Signamture</w:t>
      </w:r>
    </w:p>
    <w:p w14:paraId="3777183D">
      <w:r>
        <w:t>______________________________                                         ___________</w:t>
      </w:r>
    </w:p>
    <w:p w14:paraId="5FCC1E52">
      <w:r>
        <w:t>______________________________                                         ____________</w:t>
      </w:r>
    </w:p>
    <w:p w14:paraId="54A329EB">
      <w:r>
        <w:t>_______________________________                                       _____________</w:t>
      </w:r>
    </w:p>
    <w:p w14:paraId="654D4EF6"/>
    <w:p w14:paraId="5CDE2C7F"/>
    <w:p w14:paraId="436A0412"/>
    <w:p w14:paraId="72BA09F0"/>
    <w:p w14:paraId="45E3D1E2">
      <w:pPr>
        <w:jc w:val="center"/>
        <w:rPr>
          <w:b/>
          <w:sz w:val="28"/>
        </w:rPr>
      </w:pPr>
    </w:p>
    <w:p w14:paraId="6C318FB1">
      <w:pPr>
        <w:jc w:val="center"/>
        <w:rPr>
          <w:b/>
          <w:sz w:val="28"/>
        </w:rPr>
      </w:pPr>
    </w:p>
    <w:p w14:paraId="0F860AEE">
      <w:pPr>
        <w:jc w:val="center"/>
        <w:rPr>
          <w:b/>
          <w:sz w:val="28"/>
        </w:rPr>
      </w:pPr>
    </w:p>
    <w:p w14:paraId="43E01AFE">
      <w:pPr>
        <w:jc w:val="center"/>
        <w:rPr>
          <w:b/>
          <w:sz w:val="28"/>
        </w:rPr>
      </w:pPr>
    </w:p>
    <w:p w14:paraId="2CE61391">
      <w:pPr>
        <w:jc w:val="center"/>
        <w:rPr>
          <w:b/>
          <w:sz w:val="28"/>
        </w:rPr>
      </w:pPr>
    </w:p>
    <w:p w14:paraId="5EB99223">
      <w:pPr>
        <w:jc w:val="center"/>
        <w:rPr>
          <w:b/>
          <w:sz w:val="28"/>
        </w:rPr>
      </w:pPr>
    </w:p>
    <w:p w14:paraId="71773416">
      <w:pPr>
        <w:jc w:val="center"/>
        <w:rPr>
          <w:b/>
          <w:sz w:val="28"/>
        </w:rPr>
      </w:pPr>
    </w:p>
    <w:p w14:paraId="3FD65964">
      <w:pPr>
        <w:jc w:val="center"/>
        <w:rPr>
          <w:b/>
          <w:sz w:val="28"/>
        </w:rPr>
      </w:pPr>
    </w:p>
    <w:p w14:paraId="661C400F">
      <w:pPr>
        <w:jc w:val="center"/>
      </w:pPr>
      <w:r>
        <w:rPr>
          <w:b/>
          <w:sz w:val="28"/>
        </w:rPr>
        <w:t>CERTIFICATE</w:t>
      </w:r>
    </w:p>
    <w:p w14:paraId="22EA82E6">
      <w:r>
        <w:t>I certify that this BSC final project report entitled “Yegara Community Report Tracking and Event Management Systsem” by:</w:t>
      </w:r>
    </w:p>
    <w:p w14:paraId="48C0F1B3"/>
    <w:p w14:paraId="3F8C28A9">
      <w:r>
        <w:t xml:space="preserve">               1,Sofiya Yasin</w:t>
      </w:r>
    </w:p>
    <w:p w14:paraId="4C449110">
      <w:r>
        <w:t xml:space="preserve">               2, Yasmin Anwar</w:t>
      </w:r>
    </w:p>
    <w:p w14:paraId="4AB952ED">
      <w:r>
        <w:t xml:space="preserve">               3,Rumeysa Abdellah</w:t>
      </w:r>
    </w:p>
    <w:p w14:paraId="51294964">
      <w:r>
        <w:t>Is approved by me for submission. I certify further that, to the best of my knowledge, the report represents work carried out by the students.</w:t>
      </w:r>
    </w:p>
    <w:p w14:paraId="78AC1007"/>
    <w:p w14:paraId="65853FA1">
      <w:r>
        <w:t>____________________                                                     ___________________________</w:t>
      </w:r>
    </w:p>
    <w:p w14:paraId="310F4DD0">
      <w:r>
        <w:t xml:space="preserve">    Date                                                                                 Name and Signature of Supervisor</w:t>
      </w:r>
    </w:p>
    <w:p w14:paraId="09574792">
      <w:pPr>
        <w:jc w:val="center"/>
        <w:rPr>
          <w:b/>
          <w:sz w:val="28"/>
        </w:rPr>
      </w:pPr>
    </w:p>
    <w:p w14:paraId="55440C04">
      <w:pPr>
        <w:jc w:val="center"/>
        <w:rPr>
          <w:b/>
          <w:sz w:val="28"/>
        </w:rPr>
      </w:pPr>
    </w:p>
    <w:p w14:paraId="1008D0EC">
      <w:pPr>
        <w:jc w:val="center"/>
        <w:rPr>
          <w:b/>
          <w:sz w:val="28"/>
        </w:rPr>
      </w:pPr>
    </w:p>
    <w:p w14:paraId="6921888B">
      <w:pPr>
        <w:jc w:val="center"/>
        <w:rPr>
          <w:b/>
          <w:sz w:val="28"/>
        </w:rPr>
      </w:pPr>
    </w:p>
    <w:p w14:paraId="3C83A04B">
      <w:pPr>
        <w:jc w:val="center"/>
        <w:rPr>
          <w:b/>
          <w:sz w:val="28"/>
        </w:rPr>
      </w:pPr>
    </w:p>
    <w:p w14:paraId="13EFF87B">
      <w:pPr>
        <w:jc w:val="center"/>
        <w:rPr>
          <w:b/>
          <w:sz w:val="28"/>
        </w:rPr>
      </w:pPr>
    </w:p>
    <w:p w14:paraId="70516D26">
      <w:pPr>
        <w:jc w:val="center"/>
        <w:rPr>
          <w:b/>
          <w:sz w:val="28"/>
        </w:rPr>
      </w:pPr>
    </w:p>
    <w:p w14:paraId="532D9134">
      <w:pPr>
        <w:jc w:val="center"/>
        <w:rPr>
          <w:b/>
          <w:sz w:val="28"/>
        </w:rPr>
      </w:pPr>
    </w:p>
    <w:p w14:paraId="24A33B4C">
      <w:pPr>
        <w:jc w:val="center"/>
        <w:rPr>
          <w:b/>
          <w:sz w:val="28"/>
        </w:rPr>
      </w:pPr>
    </w:p>
    <w:p w14:paraId="53687ADA">
      <w:pPr>
        <w:jc w:val="center"/>
        <w:rPr>
          <w:b/>
          <w:sz w:val="28"/>
        </w:rPr>
      </w:pPr>
    </w:p>
    <w:p w14:paraId="6191C463">
      <w:pPr>
        <w:jc w:val="center"/>
        <w:rPr>
          <w:b/>
          <w:sz w:val="28"/>
        </w:rPr>
      </w:pPr>
    </w:p>
    <w:p w14:paraId="09603936">
      <w:pPr>
        <w:jc w:val="center"/>
        <w:rPr>
          <w:b/>
          <w:sz w:val="28"/>
        </w:rPr>
      </w:pPr>
    </w:p>
    <w:p w14:paraId="7BEFE37C">
      <w:pPr>
        <w:jc w:val="center"/>
      </w:pPr>
      <w:r>
        <w:rPr>
          <w:b/>
          <w:sz w:val="28"/>
        </w:rPr>
        <w:t>ACKNOWLEDGEMENT</w:t>
      </w:r>
    </w:p>
    <w:p w14:paraId="3CF7117F">
      <w:r>
        <w:t>We would like to express our sincere appreciation to our advisor Mohamed Abdellah for his unwavering support, insightful guidance, and invaluable feedback. He expertise and mentorship have been instrumental in shaping the direction and quality of our collective work.</w:t>
      </w:r>
    </w:p>
    <w:p w14:paraId="0EE6C101">
      <w:r>
        <w:t>We owe a special thanks to senior students who generously shaped their experiences and knowledge with us. Their insights and advice significantly contributed to the development and execution of our project. Their willingness to lend a helping hand has been truly appreciated.</w:t>
      </w:r>
    </w:p>
    <w:p w14:paraId="1CB9C920"/>
    <w:p w14:paraId="22DC3F58"/>
    <w:p w14:paraId="778D9792">
      <w:pPr>
        <w:pStyle w:val="2"/>
        <w:keepNext w:val="0"/>
        <w:keepLines w:val="0"/>
        <w:widowControl/>
        <w:suppressLineNumbers w:val="0"/>
      </w:pPr>
    </w:p>
    <w:p w14:paraId="711FB8E0">
      <w:pPr>
        <w:pStyle w:val="2"/>
        <w:keepNext w:val="0"/>
        <w:keepLines w:val="0"/>
        <w:widowControl/>
        <w:suppressLineNumbers w:val="0"/>
      </w:pPr>
    </w:p>
    <w:p w14:paraId="54E0560C">
      <w:pPr>
        <w:pStyle w:val="2"/>
        <w:keepNext w:val="0"/>
        <w:keepLines w:val="0"/>
        <w:widowControl/>
        <w:suppressLineNumbers w:val="0"/>
      </w:pPr>
    </w:p>
    <w:p w14:paraId="6DFCCFE0">
      <w:pPr>
        <w:pStyle w:val="2"/>
        <w:keepNext w:val="0"/>
        <w:keepLines w:val="0"/>
        <w:widowControl/>
        <w:suppressLineNumbers w:val="0"/>
      </w:pPr>
    </w:p>
    <w:p w14:paraId="36753C8C">
      <w:pPr>
        <w:pStyle w:val="2"/>
        <w:keepNext w:val="0"/>
        <w:keepLines w:val="0"/>
        <w:widowControl/>
        <w:suppressLineNumbers w:val="0"/>
      </w:pPr>
    </w:p>
    <w:p w14:paraId="2B4F1B99">
      <w:pPr>
        <w:pStyle w:val="2"/>
        <w:keepNext w:val="0"/>
        <w:keepLines w:val="0"/>
        <w:widowControl/>
        <w:suppressLineNumbers w:val="0"/>
      </w:pPr>
    </w:p>
    <w:p w14:paraId="66A5CB3D">
      <w:pPr>
        <w:pStyle w:val="2"/>
        <w:keepNext w:val="0"/>
        <w:keepLines w:val="0"/>
        <w:widowControl/>
        <w:suppressLineNumbers w:val="0"/>
      </w:pPr>
    </w:p>
    <w:p w14:paraId="0857F4D9">
      <w:pPr>
        <w:pStyle w:val="2"/>
        <w:keepNext w:val="0"/>
        <w:keepLines w:val="0"/>
        <w:widowControl/>
        <w:suppressLineNumbers w:val="0"/>
      </w:pPr>
    </w:p>
    <w:p w14:paraId="2BFBA854">
      <w:pPr>
        <w:pStyle w:val="2"/>
        <w:keepNext w:val="0"/>
        <w:keepLines w:val="0"/>
        <w:widowControl/>
        <w:suppressLineNumbers w:val="0"/>
      </w:pPr>
    </w:p>
    <w:p w14:paraId="7CAB6DDE">
      <w:pPr>
        <w:pStyle w:val="2"/>
        <w:keepNext w:val="0"/>
        <w:keepLines w:val="0"/>
        <w:widowControl/>
        <w:suppressLineNumbers w:val="0"/>
      </w:pPr>
    </w:p>
    <w:p w14:paraId="38C3D23E">
      <w:pPr>
        <w:pStyle w:val="2"/>
        <w:keepNext w:val="0"/>
        <w:keepLines w:val="0"/>
        <w:widowControl/>
        <w:suppressLineNumbers w:val="0"/>
      </w:pPr>
    </w:p>
    <w:p w14:paraId="446BB8B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0461C6CD">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Software testing is a systematic process used to evaluate the quality, functionality, and readiness of the Yegara Community System and Event Management Module. The testing process ensures that the system meets user requirements for community reporting, event management, announcements, notifications, resource sharing, and other related services. It also verifies that the application operates correctly, securely, and reliably under expected conditions.</w:t>
      </w:r>
    </w:p>
    <w:p w14:paraId="3B2D1F64">
      <w:pPr>
        <w:pStyle w:val="3"/>
        <w:keepNext w:val="0"/>
        <w:keepLines w:val="0"/>
        <w:widowControl/>
        <w:suppressLineNumbers w:val="0"/>
      </w:pPr>
      <w:r>
        <w:t>1.1 Purpose</w:t>
      </w:r>
    </w:p>
    <w:p w14:paraId="2BEE8526">
      <w:pPr>
        <w:pStyle w:val="34"/>
        <w:keepNext w:val="0"/>
        <w:keepLines w:val="0"/>
        <w:widowControl/>
        <w:suppressLineNumbers w:val="0"/>
        <w:jc w:val="both"/>
      </w:pPr>
      <w:r>
        <w:rPr>
          <w:rStyle w:val="35"/>
        </w:rPr>
        <w:t>Purpose:</w:t>
      </w:r>
      <w:r>
        <w:t xml:space="preserve"> To identify and document defects, validate that system requirements are met, and improve overall system reliability. The goal is to ensure that the Yegara Community System provides accurate and efficient functionality for community users, officers, Woreda administrators, and Subcity administrators.</w:t>
      </w:r>
    </w:p>
    <w:p w14:paraId="23838FBD">
      <w:pPr>
        <w:pStyle w:val="2"/>
        <w:keepNext w:val="0"/>
        <w:keepLines w:val="0"/>
        <w:widowControl/>
        <w:suppressLineNumbers w:val="0"/>
      </w:pPr>
      <w:r>
        <w:t>2. Scope</w:t>
      </w:r>
    </w:p>
    <w:p w14:paraId="39021FCD">
      <w:pPr>
        <w:pStyle w:val="4"/>
        <w:keepNext w:val="0"/>
        <w:keepLines w:val="0"/>
        <w:widowControl/>
        <w:suppressLineNumbers w:val="0"/>
      </w:pPr>
      <w:r>
        <w:t>In Scope</w:t>
      </w:r>
    </w:p>
    <w:p w14:paraId="6CD0DFDA">
      <w:pPr>
        <w:pStyle w:val="34"/>
        <w:keepNext w:val="0"/>
        <w:keepLines w:val="0"/>
        <w:widowControl/>
        <w:suppressLineNumbers w:val="0"/>
      </w:pPr>
      <w:r>
        <w:t>The following features are included in testing:</w:t>
      </w:r>
    </w:p>
    <w:p w14:paraId="55988F4E">
      <w:pPr>
        <w:pStyle w:val="34"/>
        <w:keepNext w:val="0"/>
        <w:keepLines w:val="0"/>
        <w:widowControl/>
        <w:suppressLineNumbers w:val="0"/>
        <w:ind w:left="720"/>
      </w:pPr>
      <w:r>
        <w:t>User account management</w:t>
      </w:r>
    </w:p>
    <w:p w14:paraId="3555567C">
      <w:pPr>
        <w:pStyle w:val="34"/>
        <w:keepNext w:val="0"/>
        <w:keepLines w:val="0"/>
        <w:widowControl/>
        <w:suppressLineNumbers w:val="0"/>
        <w:ind w:left="720"/>
      </w:pPr>
      <w:r>
        <w:t>Community reporting</w:t>
      </w:r>
    </w:p>
    <w:p w14:paraId="20267210">
      <w:pPr>
        <w:pStyle w:val="34"/>
        <w:keepNext w:val="0"/>
        <w:keepLines w:val="0"/>
        <w:widowControl/>
        <w:suppressLineNumbers w:val="0"/>
        <w:ind w:left="720"/>
      </w:pPr>
      <w:r>
        <w:t>Event creation and management</w:t>
      </w:r>
    </w:p>
    <w:p w14:paraId="705B1FAB">
      <w:pPr>
        <w:pStyle w:val="34"/>
        <w:keepNext w:val="0"/>
        <w:keepLines w:val="0"/>
        <w:widowControl/>
        <w:suppressLineNumbers w:val="0"/>
        <w:ind w:left="720"/>
      </w:pPr>
      <w:r>
        <w:t>Announcements and notifications</w:t>
      </w:r>
    </w:p>
    <w:p w14:paraId="6A740178">
      <w:pPr>
        <w:pStyle w:val="34"/>
        <w:keepNext w:val="0"/>
        <w:keepLines w:val="0"/>
        <w:widowControl/>
        <w:suppressLineNumbers w:val="0"/>
        <w:ind w:left="720"/>
      </w:pPr>
      <w:r>
        <w:t>Resource management</w:t>
      </w:r>
    </w:p>
    <w:p w14:paraId="78C8EFEA">
      <w:pPr>
        <w:pStyle w:val="34"/>
        <w:keepNext w:val="0"/>
        <w:keepLines w:val="0"/>
        <w:widowControl/>
        <w:suppressLineNumbers w:val="0"/>
        <w:ind w:left="720"/>
      </w:pPr>
      <w:r>
        <w:t>Meeting scheduling</w:t>
      </w:r>
    </w:p>
    <w:p w14:paraId="66BC22E5">
      <w:pPr>
        <w:pStyle w:val="34"/>
        <w:keepNext w:val="0"/>
        <w:keepLines w:val="0"/>
        <w:widowControl/>
        <w:suppressLineNumbers w:val="0"/>
        <w:ind w:left="720"/>
      </w:pPr>
      <w:r>
        <w:t>Analytics and dashboards</w:t>
      </w:r>
    </w:p>
    <w:p w14:paraId="120BE6F0">
      <w:pPr>
        <w:pStyle w:val="34"/>
        <w:keepNext w:val="0"/>
        <w:keepLines w:val="0"/>
        <w:widowControl/>
        <w:suppressLineNumbers w:val="0"/>
        <w:ind w:left="720"/>
      </w:pPr>
      <w:r>
        <w:t>Chat and FAQ functionality</w:t>
      </w:r>
    </w:p>
    <w:p w14:paraId="6A4EDAEC">
      <w:pPr>
        <w:pStyle w:val="4"/>
        <w:keepNext w:val="0"/>
        <w:keepLines w:val="0"/>
        <w:widowControl/>
        <w:suppressLineNumbers w:val="0"/>
      </w:pPr>
      <w:r>
        <w:t>Out of Scope</w:t>
      </w:r>
    </w:p>
    <w:p w14:paraId="030699C1">
      <w:pPr>
        <w:pStyle w:val="34"/>
        <w:keepNext w:val="0"/>
        <w:keepLines w:val="0"/>
        <w:widowControl/>
        <w:suppressLineNumbers w:val="0"/>
      </w:pPr>
      <w:r>
        <w:t>The following items are excluded from this testing cycle:</w:t>
      </w:r>
    </w:p>
    <w:p w14:paraId="2F55B044">
      <w:pPr>
        <w:pStyle w:val="34"/>
        <w:keepNext w:val="0"/>
        <w:keepLines w:val="0"/>
        <w:widowControl/>
        <w:suppressLineNumbers w:val="0"/>
        <w:ind w:left="720"/>
      </w:pPr>
      <w:r>
        <w:t>External third-party systems that have not yet been integrated into the application</w:t>
      </w:r>
    </w:p>
    <w:p w14:paraId="191232C3">
      <w:pPr>
        <w:pStyle w:val="34"/>
        <w:keepNext w:val="0"/>
        <w:keepLines w:val="0"/>
        <w:widowControl/>
        <w:suppressLineNumbers w:val="0"/>
        <w:ind w:left="720"/>
      </w:pPr>
      <w:r>
        <w:t>Legacy data migration activities that are not part of the current release</w:t>
      </w:r>
    </w:p>
    <w:p w14:paraId="14E4F8B7">
      <w:pPr>
        <w:pStyle w:val="2"/>
        <w:keepNext w:val="0"/>
        <w:keepLines w:val="0"/>
        <w:widowControl/>
        <w:suppressLineNumbers w:val="0"/>
      </w:pPr>
      <w:r>
        <w:t>3. Features to be Tested / Not Tested</w:t>
      </w:r>
    </w:p>
    <w:p w14:paraId="104584E3">
      <w:pPr>
        <w:pStyle w:val="3"/>
        <w:keepNext w:val="0"/>
        <w:keepLines w:val="0"/>
        <w:widowControl/>
        <w:suppressLineNumbers w:val="0"/>
      </w:pPr>
      <w:r>
        <w:t>3.1 Features to be Tested (User Perspective)</w:t>
      </w:r>
    </w:p>
    <w:p w14:paraId="4E3D062B"/>
    <w:p w14:paraId="7AD18FD0"/>
    <w:p w14:paraId="580289C4">
      <w:pPr>
        <w:pStyle w:val="4"/>
        <w:keepNext w:val="0"/>
        <w:keepLines w:val="0"/>
        <w:widowControl/>
        <w:suppressLineNumbers w:val="0"/>
      </w:pPr>
      <w:r>
        <w:t>3.1 Features to be Tested (User Perspective)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3"/>
        <w:gridCol w:w="5727"/>
        <w:gridCol w:w="1618"/>
      </w:tblGrid>
      <w:tr w14:paraId="74D54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3852C32">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4A2A1479">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Functionality to be Tested</w:t>
            </w:r>
          </w:p>
        </w:tc>
        <w:tc>
          <w:tcPr>
            <w:tcW w:w="0" w:type="auto"/>
            <w:shd w:val="clear"/>
            <w:vAlign w:val="center"/>
          </w:tcPr>
          <w:p w14:paraId="08E81CD0">
            <w:pPr>
              <w:keepNext w:val="0"/>
              <w:keepLines w:val="0"/>
              <w:widowControl/>
              <w:suppressLineNumbers w:val="0"/>
              <w:jc w:val="center"/>
              <w:rPr>
                <w:b/>
                <w:bCs/>
              </w:rPr>
            </w:pPr>
            <w:r>
              <w:rPr>
                <w:rFonts w:ascii="SimSun" w:hAnsi="SimSun" w:eastAsia="SimSun" w:cs="SimSun"/>
                <w:b/>
                <w:bCs/>
                <w:kern w:val="0"/>
                <w:sz w:val="24"/>
                <w:szCs w:val="24"/>
                <w:lang w:val="en-US" w:eastAsia="zh-CN" w:bidi="ar"/>
              </w:rPr>
              <w:t>Risk Level</w:t>
            </w:r>
          </w:p>
        </w:tc>
      </w:tr>
      <w:tr w14:paraId="4B939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21E715">
            <w:pPr>
              <w:keepNext w:val="0"/>
              <w:keepLines w:val="0"/>
              <w:widowControl/>
              <w:suppressLineNumbers w:val="0"/>
              <w:jc w:val="left"/>
            </w:pPr>
            <w:r>
              <w:rPr>
                <w:rFonts w:ascii="SimSun" w:hAnsi="SimSun" w:eastAsia="SimSun" w:cs="SimSun"/>
                <w:kern w:val="0"/>
                <w:sz w:val="24"/>
                <w:szCs w:val="24"/>
                <w:lang w:val="en-US" w:eastAsia="zh-CN" w:bidi="ar"/>
              </w:rPr>
              <w:t>User Registration &amp; Authentication</w:t>
            </w:r>
          </w:p>
        </w:tc>
        <w:tc>
          <w:tcPr>
            <w:tcW w:w="0" w:type="auto"/>
            <w:shd w:val="clear"/>
            <w:vAlign w:val="center"/>
          </w:tcPr>
          <w:p w14:paraId="11682EBA">
            <w:pPr>
              <w:keepNext w:val="0"/>
              <w:keepLines w:val="0"/>
              <w:widowControl/>
              <w:suppressLineNumbers w:val="0"/>
              <w:jc w:val="left"/>
            </w:pPr>
            <w:r>
              <w:rPr>
                <w:rFonts w:ascii="SimSun" w:hAnsi="SimSun" w:eastAsia="SimSun" w:cs="SimSun"/>
                <w:kern w:val="0"/>
                <w:sz w:val="24"/>
                <w:szCs w:val="24"/>
                <w:lang w:val="en-US" w:eastAsia="zh-CN" w:bidi="ar"/>
              </w:rPr>
              <w:t>User registration, account activation, login, password reset, password change</w:t>
            </w:r>
          </w:p>
        </w:tc>
        <w:tc>
          <w:tcPr>
            <w:tcW w:w="0" w:type="auto"/>
            <w:shd w:val="clear"/>
            <w:vAlign w:val="center"/>
          </w:tcPr>
          <w:p w14:paraId="55870986">
            <w:pPr>
              <w:keepNext w:val="0"/>
              <w:keepLines w:val="0"/>
              <w:widowControl/>
              <w:suppressLineNumbers w:val="0"/>
              <w:jc w:val="left"/>
            </w:pPr>
            <w:r>
              <w:rPr>
                <w:rFonts w:ascii="SimSun" w:hAnsi="SimSun" w:eastAsia="SimSun" w:cs="SimSun"/>
                <w:kern w:val="0"/>
                <w:sz w:val="24"/>
                <w:szCs w:val="24"/>
                <w:lang w:val="en-US" w:eastAsia="zh-CN" w:bidi="ar"/>
              </w:rPr>
              <w:t>High (H)</w:t>
            </w:r>
          </w:p>
        </w:tc>
      </w:tr>
      <w:tr w14:paraId="66A9F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0E37C3">
            <w:pPr>
              <w:keepNext w:val="0"/>
              <w:keepLines w:val="0"/>
              <w:widowControl/>
              <w:suppressLineNumbers w:val="0"/>
              <w:jc w:val="left"/>
            </w:pPr>
            <w:r>
              <w:rPr>
                <w:rFonts w:ascii="SimSun" w:hAnsi="SimSun" w:eastAsia="SimSun" w:cs="SimSun"/>
                <w:kern w:val="0"/>
                <w:sz w:val="24"/>
                <w:szCs w:val="24"/>
                <w:lang w:val="en-US" w:eastAsia="zh-CN" w:bidi="ar"/>
              </w:rPr>
              <w:t>User Profile Management</w:t>
            </w:r>
          </w:p>
        </w:tc>
        <w:tc>
          <w:tcPr>
            <w:tcW w:w="0" w:type="auto"/>
            <w:shd w:val="clear"/>
            <w:vAlign w:val="center"/>
          </w:tcPr>
          <w:p w14:paraId="3F0A93CD">
            <w:pPr>
              <w:keepNext w:val="0"/>
              <w:keepLines w:val="0"/>
              <w:widowControl/>
              <w:suppressLineNumbers w:val="0"/>
              <w:jc w:val="left"/>
            </w:pPr>
            <w:r>
              <w:rPr>
                <w:rFonts w:ascii="SimSun" w:hAnsi="SimSun" w:eastAsia="SimSun" w:cs="SimSun"/>
                <w:kern w:val="0"/>
                <w:sz w:val="24"/>
                <w:szCs w:val="24"/>
                <w:lang w:val="en-US" w:eastAsia="zh-CN" w:bidi="ar"/>
              </w:rPr>
              <w:t>View profile, update profile, role and permission management (Resident, Officer, Woreda Admin, Subcity Admin)</w:t>
            </w:r>
          </w:p>
        </w:tc>
        <w:tc>
          <w:tcPr>
            <w:tcW w:w="0" w:type="auto"/>
            <w:shd w:val="clear"/>
            <w:vAlign w:val="center"/>
          </w:tcPr>
          <w:p w14:paraId="2AA30D05">
            <w:pPr>
              <w:keepNext w:val="0"/>
              <w:keepLines w:val="0"/>
              <w:widowControl/>
              <w:suppressLineNumbers w:val="0"/>
              <w:jc w:val="left"/>
            </w:pPr>
            <w:r>
              <w:rPr>
                <w:rFonts w:ascii="SimSun" w:hAnsi="SimSun" w:eastAsia="SimSun" w:cs="SimSun"/>
                <w:kern w:val="0"/>
                <w:sz w:val="24"/>
                <w:szCs w:val="24"/>
                <w:lang w:val="en-US" w:eastAsia="zh-CN" w:bidi="ar"/>
              </w:rPr>
              <w:t>Medium (M)</w:t>
            </w:r>
          </w:p>
        </w:tc>
      </w:tr>
      <w:tr w14:paraId="74EB2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54B3CF">
            <w:pPr>
              <w:keepNext w:val="0"/>
              <w:keepLines w:val="0"/>
              <w:widowControl/>
              <w:suppressLineNumbers w:val="0"/>
              <w:jc w:val="left"/>
            </w:pPr>
            <w:r>
              <w:rPr>
                <w:rFonts w:ascii="SimSun" w:hAnsi="SimSun" w:eastAsia="SimSun" w:cs="SimSun"/>
                <w:kern w:val="0"/>
                <w:sz w:val="24"/>
                <w:szCs w:val="24"/>
                <w:lang w:val="en-US" w:eastAsia="zh-CN" w:bidi="ar"/>
              </w:rPr>
              <w:t>Event Management</w:t>
            </w:r>
          </w:p>
        </w:tc>
        <w:tc>
          <w:tcPr>
            <w:tcW w:w="0" w:type="auto"/>
            <w:shd w:val="clear"/>
            <w:vAlign w:val="center"/>
          </w:tcPr>
          <w:p w14:paraId="1F9EBAC4">
            <w:pPr>
              <w:keepNext w:val="0"/>
              <w:keepLines w:val="0"/>
              <w:widowControl/>
              <w:suppressLineNumbers w:val="0"/>
              <w:jc w:val="left"/>
            </w:pPr>
            <w:r>
              <w:rPr>
                <w:rFonts w:ascii="SimSun" w:hAnsi="SimSun" w:eastAsia="SimSun" w:cs="SimSun"/>
                <w:kern w:val="0"/>
                <w:sz w:val="24"/>
                <w:szCs w:val="24"/>
                <w:lang w:val="en-US" w:eastAsia="zh-CN" w:bidi="ar"/>
              </w:rPr>
              <w:t>Create events, edit events, cancel events, event visibility rules, RSVP/registration, attendee management</w:t>
            </w:r>
          </w:p>
        </w:tc>
        <w:tc>
          <w:tcPr>
            <w:tcW w:w="0" w:type="auto"/>
            <w:shd w:val="clear"/>
            <w:vAlign w:val="center"/>
          </w:tcPr>
          <w:p w14:paraId="1795086F">
            <w:pPr>
              <w:keepNext w:val="0"/>
              <w:keepLines w:val="0"/>
              <w:widowControl/>
              <w:suppressLineNumbers w:val="0"/>
              <w:jc w:val="left"/>
            </w:pPr>
            <w:r>
              <w:rPr>
                <w:rFonts w:ascii="SimSun" w:hAnsi="SimSun" w:eastAsia="SimSun" w:cs="SimSun"/>
                <w:kern w:val="0"/>
                <w:sz w:val="24"/>
                <w:szCs w:val="24"/>
                <w:lang w:val="en-US" w:eastAsia="zh-CN" w:bidi="ar"/>
              </w:rPr>
              <w:t>High (H)</w:t>
            </w:r>
          </w:p>
        </w:tc>
      </w:tr>
      <w:tr w14:paraId="4D457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970D19">
            <w:pPr>
              <w:keepNext w:val="0"/>
              <w:keepLines w:val="0"/>
              <w:widowControl/>
              <w:suppressLineNumbers w:val="0"/>
              <w:jc w:val="left"/>
            </w:pPr>
            <w:r>
              <w:rPr>
                <w:rFonts w:ascii="SimSun" w:hAnsi="SimSun" w:eastAsia="SimSun" w:cs="SimSun"/>
                <w:kern w:val="0"/>
                <w:sz w:val="24"/>
                <w:szCs w:val="24"/>
                <w:lang w:val="en-US" w:eastAsia="zh-CN" w:bidi="ar"/>
              </w:rPr>
              <w:t>Event Notifications &amp; Reminders</w:t>
            </w:r>
          </w:p>
        </w:tc>
        <w:tc>
          <w:tcPr>
            <w:tcW w:w="0" w:type="auto"/>
            <w:shd w:val="clear"/>
            <w:vAlign w:val="center"/>
          </w:tcPr>
          <w:p w14:paraId="5299C8C4">
            <w:pPr>
              <w:keepNext w:val="0"/>
              <w:keepLines w:val="0"/>
              <w:widowControl/>
              <w:suppressLineNumbers w:val="0"/>
              <w:jc w:val="left"/>
            </w:pPr>
            <w:r>
              <w:rPr>
                <w:rFonts w:ascii="SimSun" w:hAnsi="SimSun" w:eastAsia="SimSun" w:cs="SimSun"/>
                <w:kern w:val="0"/>
                <w:sz w:val="24"/>
                <w:szCs w:val="24"/>
                <w:lang w:val="en-US" w:eastAsia="zh-CN" w:bidi="ar"/>
              </w:rPr>
              <w:t>Event reminders, calendar integration (if available)</w:t>
            </w:r>
          </w:p>
        </w:tc>
        <w:tc>
          <w:tcPr>
            <w:tcW w:w="0" w:type="auto"/>
            <w:shd w:val="clear"/>
            <w:vAlign w:val="center"/>
          </w:tcPr>
          <w:p w14:paraId="37302481">
            <w:pPr>
              <w:keepNext w:val="0"/>
              <w:keepLines w:val="0"/>
              <w:widowControl/>
              <w:suppressLineNumbers w:val="0"/>
              <w:jc w:val="left"/>
            </w:pPr>
            <w:r>
              <w:rPr>
                <w:rFonts w:ascii="SimSun" w:hAnsi="SimSun" w:eastAsia="SimSun" w:cs="SimSun"/>
                <w:kern w:val="0"/>
                <w:sz w:val="24"/>
                <w:szCs w:val="24"/>
                <w:lang w:val="en-US" w:eastAsia="zh-CN" w:bidi="ar"/>
              </w:rPr>
              <w:t>Medium (M)</w:t>
            </w:r>
          </w:p>
        </w:tc>
      </w:tr>
      <w:tr w14:paraId="085CE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878EAE">
            <w:pPr>
              <w:keepNext w:val="0"/>
              <w:keepLines w:val="0"/>
              <w:widowControl/>
              <w:suppressLineNumbers w:val="0"/>
              <w:jc w:val="left"/>
            </w:pPr>
            <w:r>
              <w:rPr>
                <w:rFonts w:ascii="SimSun" w:hAnsi="SimSun" w:eastAsia="SimSun" w:cs="SimSun"/>
                <w:kern w:val="0"/>
                <w:sz w:val="24"/>
                <w:szCs w:val="24"/>
                <w:lang w:val="en-US" w:eastAsia="zh-CN" w:bidi="ar"/>
              </w:rPr>
              <w:t>Announcements &amp; Notifications</w:t>
            </w:r>
          </w:p>
        </w:tc>
        <w:tc>
          <w:tcPr>
            <w:tcW w:w="0" w:type="auto"/>
            <w:shd w:val="clear"/>
            <w:vAlign w:val="center"/>
          </w:tcPr>
          <w:p w14:paraId="6129CF07">
            <w:pPr>
              <w:keepNext w:val="0"/>
              <w:keepLines w:val="0"/>
              <w:widowControl/>
              <w:suppressLineNumbers w:val="0"/>
              <w:jc w:val="left"/>
            </w:pPr>
            <w:r>
              <w:rPr>
                <w:rFonts w:ascii="SimSun" w:hAnsi="SimSun" w:eastAsia="SimSun" w:cs="SimSun"/>
                <w:kern w:val="0"/>
                <w:sz w:val="24"/>
                <w:szCs w:val="24"/>
                <w:lang w:val="en-US" w:eastAsia="zh-CN" w:bidi="ar"/>
              </w:rPr>
              <w:t>Create announcements, publish announcements, push notifications, email notifications, in-app notifications, read/unread tracking</w:t>
            </w:r>
          </w:p>
        </w:tc>
        <w:tc>
          <w:tcPr>
            <w:tcW w:w="0" w:type="auto"/>
            <w:shd w:val="clear"/>
            <w:vAlign w:val="center"/>
          </w:tcPr>
          <w:p w14:paraId="09440DF2">
            <w:pPr>
              <w:keepNext w:val="0"/>
              <w:keepLines w:val="0"/>
              <w:widowControl/>
              <w:suppressLineNumbers w:val="0"/>
              <w:jc w:val="left"/>
            </w:pPr>
            <w:r>
              <w:rPr>
                <w:rFonts w:ascii="SimSun" w:hAnsi="SimSun" w:eastAsia="SimSun" w:cs="SimSun"/>
                <w:kern w:val="0"/>
                <w:sz w:val="24"/>
                <w:szCs w:val="24"/>
                <w:lang w:val="en-US" w:eastAsia="zh-CN" w:bidi="ar"/>
              </w:rPr>
              <w:t>High (H)</w:t>
            </w:r>
          </w:p>
        </w:tc>
      </w:tr>
      <w:tr w14:paraId="066E9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698D4B">
            <w:pPr>
              <w:keepNext w:val="0"/>
              <w:keepLines w:val="0"/>
              <w:widowControl/>
              <w:suppressLineNumbers w:val="0"/>
              <w:jc w:val="left"/>
            </w:pPr>
            <w:r>
              <w:rPr>
                <w:rFonts w:ascii="SimSun" w:hAnsi="SimSun" w:eastAsia="SimSun" w:cs="SimSun"/>
                <w:kern w:val="0"/>
                <w:sz w:val="24"/>
                <w:szCs w:val="24"/>
                <w:lang w:val="en-US" w:eastAsia="zh-CN" w:bidi="ar"/>
              </w:rPr>
              <w:t>Community Reporting</w:t>
            </w:r>
          </w:p>
        </w:tc>
        <w:tc>
          <w:tcPr>
            <w:tcW w:w="0" w:type="auto"/>
            <w:shd w:val="clear"/>
            <w:vAlign w:val="center"/>
          </w:tcPr>
          <w:p w14:paraId="13E75B7B">
            <w:pPr>
              <w:keepNext w:val="0"/>
              <w:keepLines w:val="0"/>
              <w:widowControl/>
              <w:suppressLineNumbers w:val="0"/>
              <w:jc w:val="left"/>
            </w:pPr>
            <w:r>
              <w:rPr>
                <w:rFonts w:ascii="SimSun" w:hAnsi="SimSun" w:eastAsia="SimSun" w:cs="SimSun"/>
                <w:kern w:val="0"/>
                <w:sz w:val="24"/>
                <w:szCs w:val="24"/>
                <w:lang w:val="en-US" w:eastAsia="zh-CN" w:bidi="ar"/>
              </w:rPr>
              <w:t>Submit reports, upload attachments, view report status, administrative review workflow</w:t>
            </w:r>
          </w:p>
        </w:tc>
        <w:tc>
          <w:tcPr>
            <w:tcW w:w="0" w:type="auto"/>
            <w:shd w:val="clear"/>
            <w:vAlign w:val="center"/>
          </w:tcPr>
          <w:p w14:paraId="79BA7D02">
            <w:pPr>
              <w:keepNext w:val="0"/>
              <w:keepLines w:val="0"/>
              <w:widowControl/>
              <w:suppressLineNumbers w:val="0"/>
              <w:jc w:val="left"/>
            </w:pPr>
            <w:r>
              <w:rPr>
                <w:rFonts w:ascii="SimSun" w:hAnsi="SimSun" w:eastAsia="SimSun" w:cs="SimSun"/>
                <w:kern w:val="0"/>
                <w:sz w:val="24"/>
                <w:szCs w:val="24"/>
                <w:lang w:val="en-US" w:eastAsia="zh-CN" w:bidi="ar"/>
              </w:rPr>
              <w:t>High (H)</w:t>
            </w:r>
          </w:p>
        </w:tc>
      </w:tr>
      <w:tr w14:paraId="7AE7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B9C596">
            <w:pPr>
              <w:keepNext w:val="0"/>
              <w:keepLines w:val="0"/>
              <w:widowControl/>
              <w:suppressLineNumbers w:val="0"/>
              <w:jc w:val="left"/>
            </w:pPr>
            <w:r>
              <w:rPr>
                <w:rFonts w:ascii="SimSun" w:hAnsi="SimSun" w:eastAsia="SimSun" w:cs="SimSun"/>
                <w:kern w:val="0"/>
                <w:sz w:val="24"/>
                <w:szCs w:val="24"/>
                <w:lang w:val="en-US" w:eastAsia="zh-CN" w:bidi="ar"/>
              </w:rPr>
              <w:t>Resource Management</w:t>
            </w:r>
          </w:p>
        </w:tc>
        <w:tc>
          <w:tcPr>
            <w:tcW w:w="0" w:type="auto"/>
            <w:shd w:val="clear"/>
            <w:vAlign w:val="center"/>
          </w:tcPr>
          <w:p w14:paraId="6AD59988">
            <w:pPr>
              <w:keepNext w:val="0"/>
              <w:keepLines w:val="0"/>
              <w:widowControl/>
              <w:suppressLineNumbers w:val="0"/>
              <w:jc w:val="left"/>
            </w:pPr>
            <w:r>
              <w:rPr>
                <w:rFonts w:ascii="SimSun" w:hAnsi="SimSun" w:eastAsia="SimSun" w:cs="SimSun"/>
                <w:kern w:val="0"/>
                <w:sz w:val="24"/>
                <w:szCs w:val="24"/>
                <w:lang w:val="en-US" w:eastAsia="zh-CN" w:bidi="ar"/>
              </w:rPr>
              <w:t>Upload resources, file validation, resource preview, download resources, access control</w:t>
            </w:r>
          </w:p>
        </w:tc>
        <w:tc>
          <w:tcPr>
            <w:tcW w:w="0" w:type="auto"/>
            <w:shd w:val="clear"/>
            <w:vAlign w:val="center"/>
          </w:tcPr>
          <w:p w14:paraId="738168D6">
            <w:pPr>
              <w:keepNext w:val="0"/>
              <w:keepLines w:val="0"/>
              <w:widowControl/>
              <w:suppressLineNumbers w:val="0"/>
              <w:jc w:val="left"/>
            </w:pPr>
            <w:r>
              <w:rPr>
                <w:rFonts w:ascii="SimSun" w:hAnsi="SimSun" w:eastAsia="SimSun" w:cs="SimSun"/>
                <w:kern w:val="0"/>
                <w:sz w:val="24"/>
                <w:szCs w:val="24"/>
                <w:lang w:val="en-US" w:eastAsia="zh-CN" w:bidi="ar"/>
              </w:rPr>
              <w:t>Medium (M)</w:t>
            </w:r>
          </w:p>
        </w:tc>
      </w:tr>
      <w:tr w14:paraId="17884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920D47">
            <w:pPr>
              <w:keepNext w:val="0"/>
              <w:keepLines w:val="0"/>
              <w:widowControl/>
              <w:suppressLineNumbers w:val="0"/>
              <w:jc w:val="left"/>
            </w:pPr>
            <w:r>
              <w:rPr>
                <w:rFonts w:ascii="SimSun" w:hAnsi="SimSun" w:eastAsia="SimSun" w:cs="SimSun"/>
                <w:kern w:val="0"/>
                <w:sz w:val="24"/>
                <w:szCs w:val="24"/>
                <w:lang w:val="en-US" w:eastAsia="zh-CN" w:bidi="ar"/>
              </w:rPr>
              <w:t>Meetings &amp; Scheduling</w:t>
            </w:r>
          </w:p>
        </w:tc>
        <w:tc>
          <w:tcPr>
            <w:tcW w:w="0" w:type="auto"/>
            <w:shd w:val="clear"/>
            <w:vAlign w:val="center"/>
          </w:tcPr>
          <w:p w14:paraId="6B567622">
            <w:pPr>
              <w:keepNext w:val="0"/>
              <w:keepLines w:val="0"/>
              <w:widowControl/>
              <w:suppressLineNumbers w:val="0"/>
              <w:jc w:val="left"/>
            </w:pPr>
            <w:r>
              <w:rPr>
                <w:rFonts w:ascii="SimSun" w:hAnsi="SimSun" w:eastAsia="SimSun" w:cs="SimSun"/>
                <w:kern w:val="0"/>
                <w:sz w:val="24"/>
                <w:szCs w:val="24"/>
                <w:lang w:val="en-US" w:eastAsia="zh-CN" w:bidi="ar"/>
              </w:rPr>
              <w:t>Schedule meetings, invite participants, attendance tracking, start and join meetings</w:t>
            </w:r>
          </w:p>
        </w:tc>
        <w:tc>
          <w:tcPr>
            <w:tcW w:w="0" w:type="auto"/>
            <w:shd w:val="clear"/>
            <w:vAlign w:val="center"/>
          </w:tcPr>
          <w:p w14:paraId="137C6305">
            <w:pPr>
              <w:keepNext w:val="0"/>
              <w:keepLines w:val="0"/>
              <w:widowControl/>
              <w:suppressLineNumbers w:val="0"/>
              <w:jc w:val="left"/>
            </w:pPr>
            <w:r>
              <w:rPr>
                <w:rFonts w:ascii="SimSun" w:hAnsi="SimSun" w:eastAsia="SimSun" w:cs="SimSun"/>
                <w:kern w:val="0"/>
                <w:sz w:val="24"/>
                <w:szCs w:val="24"/>
                <w:lang w:val="en-US" w:eastAsia="zh-CN" w:bidi="ar"/>
              </w:rPr>
              <w:t>Medium (M)</w:t>
            </w:r>
          </w:p>
        </w:tc>
      </w:tr>
      <w:tr w14:paraId="37CD7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10A223">
            <w:pPr>
              <w:keepNext w:val="0"/>
              <w:keepLines w:val="0"/>
              <w:widowControl/>
              <w:suppressLineNumbers w:val="0"/>
              <w:jc w:val="left"/>
            </w:pPr>
            <w:r>
              <w:rPr>
                <w:rFonts w:ascii="SimSun" w:hAnsi="SimSun" w:eastAsia="SimSun" w:cs="SimSun"/>
                <w:kern w:val="0"/>
                <w:sz w:val="24"/>
                <w:szCs w:val="24"/>
                <w:lang w:val="en-US" w:eastAsia="zh-CN" w:bidi="ar"/>
              </w:rPr>
              <w:t>Search &amp; Browsing</w:t>
            </w:r>
          </w:p>
        </w:tc>
        <w:tc>
          <w:tcPr>
            <w:tcW w:w="0" w:type="auto"/>
            <w:shd w:val="clear"/>
            <w:vAlign w:val="center"/>
          </w:tcPr>
          <w:p w14:paraId="77091EF9">
            <w:pPr>
              <w:keepNext w:val="0"/>
              <w:keepLines w:val="0"/>
              <w:widowControl/>
              <w:suppressLineNumbers w:val="0"/>
              <w:jc w:val="left"/>
            </w:pPr>
            <w:r>
              <w:rPr>
                <w:rFonts w:ascii="SimSun" w:hAnsi="SimSun" w:eastAsia="SimSun" w:cs="SimSun"/>
                <w:kern w:val="0"/>
                <w:sz w:val="24"/>
                <w:szCs w:val="24"/>
                <w:lang w:val="en-US" w:eastAsia="zh-CN" w:bidi="ar"/>
              </w:rPr>
              <w:t>Search events, reports, and resources; filtering and sorting functionality</w:t>
            </w:r>
          </w:p>
        </w:tc>
        <w:tc>
          <w:tcPr>
            <w:tcW w:w="0" w:type="auto"/>
            <w:shd w:val="clear"/>
            <w:vAlign w:val="center"/>
          </w:tcPr>
          <w:p w14:paraId="078F0765">
            <w:pPr>
              <w:keepNext w:val="0"/>
              <w:keepLines w:val="0"/>
              <w:widowControl/>
              <w:suppressLineNumbers w:val="0"/>
              <w:jc w:val="left"/>
            </w:pPr>
            <w:r>
              <w:rPr>
                <w:rFonts w:ascii="SimSun" w:hAnsi="SimSun" w:eastAsia="SimSun" w:cs="SimSun"/>
                <w:kern w:val="0"/>
                <w:sz w:val="24"/>
                <w:szCs w:val="24"/>
                <w:lang w:val="en-US" w:eastAsia="zh-CN" w:bidi="ar"/>
              </w:rPr>
              <w:t>Medium (M)</w:t>
            </w:r>
          </w:p>
        </w:tc>
      </w:tr>
      <w:tr w14:paraId="10194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0AF3E3">
            <w:pPr>
              <w:keepNext w:val="0"/>
              <w:keepLines w:val="0"/>
              <w:widowControl/>
              <w:suppressLineNumbers w:val="0"/>
              <w:jc w:val="left"/>
            </w:pPr>
            <w:r>
              <w:rPr>
                <w:rFonts w:ascii="SimSun" w:hAnsi="SimSun" w:eastAsia="SimSun" w:cs="SimSun"/>
                <w:kern w:val="0"/>
                <w:sz w:val="24"/>
                <w:szCs w:val="24"/>
                <w:lang w:val="en-US" w:eastAsia="zh-CN" w:bidi="ar"/>
              </w:rPr>
              <w:t>Chatbot / Help Center</w:t>
            </w:r>
          </w:p>
        </w:tc>
        <w:tc>
          <w:tcPr>
            <w:tcW w:w="0" w:type="auto"/>
            <w:shd w:val="clear"/>
            <w:vAlign w:val="center"/>
          </w:tcPr>
          <w:p w14:paraId="3D272D42">
            <w:pPr>
              <w:keepNext w:val="0"/>
              <w:keepLines w:val="0"/>
              <w:widowControl/>
              <w:suppressLineNumbers w:val="0"/>
              <w:jc w:val="left"/>
            </w:pPr>
            <w:r>
              <w:rPr>
                <w:rFonts w:ascii="SimSun" w:hAnsi="SimSun" w:eastAsia="SimSun" w:cs="SimSun"/>
                <w:kern w:val="0"/>
                <w:sz w:val="24"/>
                <w:szCs w:val="24"/>
                <w:lang w:val="en-US" w:eastAsia="zh-CN" w:bidi="ar"/>
              </w:rPr>
              <w:t>Submit questions, receive automated responses, handoff to human support</w:t>
            </w:r>
          </w:p>
        </w:tc>
        <w:tc>
          <w:tcPr>
            <w:tcW w:w="0" w:type="auto"/>
            <w:shd w:val="clear"/>
            <w:vAlign w:val="center"/>
          </w:tcPr>
          <w:p w14:paraId="44395043">
            <w:pPr>
              <w:keepNext w:val="0"/>
              <w:keepLines w:val="0"/>
              <w:widowControl/>
              <w:suppressLineNumbers w:val="0"/>
              <w:jc w:val="left"/>
            </w:pPr>
            <w:r>
              <w:rPr>
                <w:rFonts w:ascii="SimSun" w:hAnsi="SimSun" w:eastAsia="SimSun" w:cs="SimSun"/>
                <w:kern w:val="0"/>
                <w:sz w:val="24"/>
                <w:szCs w:val="24"/>
                <w:lang w:val="en-US" w:eastAsia="zh-CN" w:bidi="ar"/>
              </w:rPr>
              <w:t>Low–Medium (L–M)</w:t>
            </w:r>
          </w:p>
        </w:tc>
      </w:tr>
      <w:tr w14:paraId="10E3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BB20F5">
            <w:pPr>
              <w:keepNext w:val="0"/>
              <w:keepLines w:val="0"/>
              <w:widowControl/>
              <w:suppressLineNumbers w:val="0"/>
              <w:jc w:val="left"/>
            </w:pPr>
            <w:r>
              <w:rPr>
                <w:rFonts w:ascii="SimSun" w:hAnsi="SimSun" w:eastAsia="SimSun" w:cs="SimSun"/>
                <w:kern w:val="0"/>
                <w:sz w:val="24"/>
                <w:szCs w:val="24"/>
                <w:lang w:val="en-US" w:eastAsia="zh-CN" w:bidi="ar"/>
              </w:rPr>
              <w:t>Analytics &amp; Dashboards</w:t>
            </w:r>
          </w:p>
        </w:tc>
        <w:tc>
          <w:tcPr>
            <w:tcW w:w="0" w:type="auto"/>
            <w:shd w:val="clear"/>
            <w:vAlign w:val="center"/>
          </w:tcPr>
          <w:p w14:paraId="313CF471">
            <w:pPr>
              <w:keepNext w:val="0"/>
              <w:keepLines w:val="0"/>
              <w:widowControl/>
              <w:suppressLineNumbers w:val="0"/>
              <w:jc w:val="left"/>
            </w:pPr>
            <w:r>
              <w:rPr>
                <w:rFonts w:ascii="SimSun" w:hAnsi="SimSun" w:eastAsia="SimSun" w:cs="SimSun"/>
                <w:kern w:val="0"/>
                <w:sz w:val="24"/>
                <w:szCs w:val="24"/>
                <w:lang w:val="en-US" w:eastAsia="zh-CN" w:bidi="ar"/>
              </w:rPr>
              <w:t>View summary metrics, dashboards, export reports</w:t>
            </w:r>
          </w:p>
        </w:tc>
        <w:tc>
          <w:tcPr>
            <w:tcW w:w="0" w:type="auto"/>
            <w:shd w:val="clear"/>
            <w:vAlign w:val="center"/>
          </w:tcPr>
          <w:p w14:paraId="4404E341">
            <w:pPr>
              <w:keepNext w:val="0"/>
              <w:keepLines w:val="0"/>
              <w:widowControl/>
              <w:suppressLineNumbers w:val="0"/>
              <w:jc w:val="left"/>
            </w:pPr>
            <w:r>
              <w:rPr>
                <w:rFonts w:ascii="SimSun" w:hAnsi="SimSun" w:eastAsia="SimSun" w:cs="SimSun"/>
                <w:kern w:val="0"/>
                <w:sz w:val="24"/>
                <w:szCs w:val="24"/>
                <w:lang w:val="en-US" w:eastAsia="zh-CN" w:bidi="ar"/>
              </w:rPr>
              <w:t>Low (L)</w:t>
            </w:r>
          </w:p>
        </w:tc>
      </w:tr>
      <w:tr w14:paraId="22D10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E17436">
            <w:pPr>
              <w:keepNext w:val="0"/>
              <w:keepLines w:val="0"/>
              <w:widowControl/>
              <w:suppressLineNumbers w:val="0"/>
              <w:jc w:val="left"/>
            </w:pPr>
            <w:r>
              <w:rPr>
                <w:rFonts w:ascii="SimSun" w:hAnsi="SimSun" w:eastAsia="SimSun" w:cs="SimSun"/>
                <w:kern w:val="0"/>
                <w:sz w:val="24"/>
                <w:szCs w:val="24"/>
                <w:lang w:val="en-US" w:eastAsia="zh-CN" w:bidi="ar"/>
              </w:rPr>
              <w:t>Permissions &amp; Access Control</w:t>
            </w:r>
          </w:p>
        </w:tc>
        <w:tc>
          <w:tcPr>
            <w:tcW w:w="0" w:type="auto"/>
            <w:shd w:val="clear"/>
            <w:vAlign w:val="center"/>
          </w:tcPr>
          <w:p w14:paraId="09B9B70B">
            <w:pPr>
              <w:keepNext w:val="0"/>
              <w:keepLines w:val="0"/>
              <w:widowControl/>
              <w:suppressLineNumbers w:val="0"/>
              <w:jc w:val="left"/>
            </w:pPr>
            <w:r>
              <w:rPr>
                <w:rFonts w:ascii="SimSun" w:hAnsi="SimSun" w:eastAsia="SimSun" w:cs="SimSun"/>
                <w:kern w:val="0"/>
                <w:sz w:val="24"/>
                <w:szCs w:val="24"/>
                <w:lang w:val="en-US" w:eastAsia="zh-CN" w:bidi="ar"/>
              </w:rPr>
              <w:t>Role-based access control, authorization checks, restricted actions and pages</w:t>
            </w:r>
          </w:p>
        </w:tc>
        <w:tc>
          <w:tcPr>
            <w:tcW w:w="0" w:type="auto"/>
            <w:shd w:val="clear"/>
            <w:vAlign w:val="center"/>
          </w:tcPr>
          <w:p w14:paraId="2068E86C">
            <w:pPr>
              <w:keepNext w:val="0"/>
              <w:keepLines w:val="0"/>
              <w:widowControl/>
              <w:suppressLineNumbers w:val="0"/>
              <w:jc w:val="left"/>
            </w:pPr>
            <w:r>
              <w:rPr>
                <w:rFonts w:ascii="SimSun" w:hAnsi="SimSun" w:eastAsia="SimSun" w:cs="SimSun"/>
                <w:kern w:val="0"/>
                <w:sz w:val="24"/>
                <w:szCs w:val="24"/>
                <w:lang w:val="en-US" w:eastAsia="zh-CN" w:bidi="ar"/>
              </w:rPr>
              <w:t>High (H)</w:t>
            </w:r>
          </w:p>
        </w:tc>
      </w:tr>
    </w:tbl>
    <w:p w14:paraId="74B2F760"/>
    <w:p w14:paraId="31DFBBEF">
      <w:pPr>
        <w:pStyle w:val="4"/>
        <w:keepNext w:val="0"/>
        <w:keepLines w:val="0"/>
        <w:widowControl/>
        <w:suppressLineNumbers w:val="0"/>
      </w:pPr>
      <w:r>
        <w:t>User Registration and Authentication — Risk: High (H)</w:t>
      </w:r>
    </w:p>
    <w:p w14:paraId="036EF211">
      <w:pPr>
        <w:pStyle w:val="34"/>
        <w:keepNext w:val="0"/>
        <w:keepLines w:val="0"/>
        <w:widowControl/>
        <w:suppressLineNumbers w:val="0"/>
        <w:ind w:left="720"/>
      </w:pPr>
      <w:r>
        <w:t>User registration</w:t>
      </w:r>
    </w:p>
    <w:p w14:paraId="76EEFB74">
      <w:pPr>
        <w:pStyle w:val="34"/>
        <w:keepNext w:val="0"/>
        <w:keepLines w:val="0"/>
        <w:widowControl/>
        <w:suppressLineNumbers w:val="0"/>
        <w:ind w:left="720"/>
      </w:pPr>
      <w:r>
        <w:t>Account activation</w:t>
      </w:r>
    </w:p>
    <w:p w14:paraId="5AE35AA9">
      <w:pPr>
        <w:pStyle w:val="34"/>
        <w:keepNext w:val="0"/>
        <w:keepLines w:val="0"/>
        <w:widowControl/>
        <w:suppressLineNumbers w:val="0"/>
        <w:ind w:left="720"/>
      </w:pPr>
      <w:r>
        <w:t>User login</w:t>
      </w:r>
    </w:p>
    <w:p w14:paraId="07213C48">
      <w:pPr>
        <w:pStyle w:val="34"/>
        <w:keepNext w:val="0"/>
        <w:keepLines w:val="0"/>
        <w:widowControl/>
        <w:suppressLineNumbers w:val="0"/>
        <w:ind w:left="720"/>
      </w:pPr>
      <w:r>
        <w:t>Password reset and password change</w:t>
      </w:r>
    </w:p>
    <w:p w14:paraId="29D7CD8F">
      <w:pPr>
        <w:pStyle w:val="4"/>
        <w:keepNext w:val="0"/>
        <w:keepLines w:val="0"/>
        <w:widowControl/>
        <w:suppressLineNumbers w:val="0"/>
      </w:pPr>
      <w:r>
        <w:t>User Profile Management — Risk: Medium (M)</w:t>
      </w:r>
    </w:p>
    <w:p w14:paraId="169E08AB">
      <w:pPr>
        <w:pStyle w:val="34"/>
        <w:keepNext w:val="0"/>
        <w:keepLines w:val="0"/>
        <w:widowControl/>
        <w:suppressLineNumbers w:val="0"/>
        <w:ind w:left="720"/>
      </w:pPr>
      <w:r>
        <w:t>View profile information</w:t>
      </w:r>
    </w:p>
    <w:p w14:paraId="620FCE91">
      <w:pPr>
        <w:pStyle w:val="34"/>
        <w:keepNext w:val="0"/>
        <w:keepLines w:val="0"/>
        <w:widowControl/>
        <w:suppressLineNumbers w:val="0"/>
        <w:ind w:left="720"/>
      </w:pPr>
      <w:r>
        <w:t>Update profile information</w:t>
      </w:r>
    </w:p>
    <w:p w14:paraId="2A0119D0">
      <w:pPr>
        <w:pStyle w:val="34"/>
        <w:keepNext w:val="0"/>
        <w:keepLines w:val="0"/>
        <w:widowControl/>
        <w:suppressLineNumbers w:val="0"/>
        <w:ind w:left="720"/>
      </w:pPr>
      <w:r>
        <w:t>Role and permission management (Resident, Officer, Woreda Admin, Subcity Admin)</w:t>
      </w:r>
    </w:p>
    <w:p w14:paraId="162637E8">
      <w:pPr>
        <w:pStyle w:val="4"/>
        <w:keepNext w:val="0"/>
        <w:keepLines w:val="0"/>
        <w:widowControl/>
        <w:suppressLineNumbers w:val="0"/>
      </w:pPr>
      <w:r>
        <w:t>Event Management — Risk: High (H)</w:t>
      </w:r>
    </w:p>
    <w:p w14:paraId="07A462AE">
      <w:pPr>
        <w:pStyle w:val="34"/>
        <w:keepNext w:val="0"/>
        <w:keepLines w:val="0"/>
        <w:widowControl/>
        <w:suppressLineNumbers w:val="0"/>
        <w:ind w:left="720"/>
      </w:pPr>
      <w:r>
        <w:t>Create events (title, description, date/time, location, capacity)</w:t>
      </w:r>
    </w:p>
    <w:p w14:paraId="71CE8E17">
      <w:pPr>
        <w:pStyle w:val="34"/>
        <w:keepNext w:val="0"/>
        <w:keepLines w:val="0"/>
        <w:widowControl/>
        <w:suppressLineNumbers w:val="0"/>
        <w:ind w:left="720"/>
      </w:pPr>
      <w:r>
        <w:t>Edit event details</w:t>
      </w:r>
    </w:p>
    <w:p w14:paraId="1C92EB8C">
      <w:pPr>
        <w:pStyle w:val="34"/>
        <w:keepNext w:val="0"/>
        <w:keepLines w:val="0"/>
        <w:widowControl/>
        <w:suppressLineNumbers w:val="0"/>
        <w:ind w:left="720"/>
      </w:pPr>
      <w:r>
        <w:t>Cancel events</w:t>
      </w:r>
    </w:p>
    <w:p w14:paraId="7D0223E7">
      <w:pPr>
        <w:pStyle w:val="34"/>
        <w:keepNext w:val="0"/>
        <w:keepLines w:val="0"/>
        <w:widowControl/>
        <w:suppressLineNumbers w:val="0"/>
        <w:ind w:left="720"/>
      </w:pPr>
      <w:r>
        <w:t>Event visibility and access rules</w:t>
      </w:r>
    </w:p>
    <w:p w14:paraId="07FECBEF">
      <w:pPr>
        <w:pStyle w:val="34"/>
        <w:keepNext w:val="0"/>
        <w:keepLines w:val="0"/>
        <w:widowControl/>
        <w:suppressLineNumbers w:val="0"/>
        <w:ind w:left="720"/>
      </w:pPr>
      <w:r>
        <w:t>RSVP and event registration</w:t>
      </w:r>
    </w:p>
    <w:p w14:paraId="6A0FC06B">
      <w:pPr>
        <w:pStyle w:val="34"/>
        <w:keepNext w:val="0"/>
        <w:keepLines w:val="0"/>
        <w:widowControl/>
        <w:suppressLineNumbers w:val="0"/>
        <w:ind w:left="720"/>
      </w:pPr>
      <w:r>
        <w:t>Attendee management</w:t>
      </w:r>
    </w:p>
    <w:p w14:paraId="50C388AC">
      <w:pPr>
        <w:pStyle w:val="4"/>
        <w:keepNext w:val="0"/>
        <w:keepLines w:val="0"/>
        <w:widowControl/>
        <w:suppressLineNumbers w:val="0"/>
      </w:pPr>
      <w:r>
        <w:t>Event Notifications and Reminders — Risk: Medium (M)</w:t>
      </w:r>
    </w:p>
    <w:p w14:paraId="55105543">
      <w:pPr>
        <w:pStyle w:val="34"/>
        <w:keepNext w:val="0"/>
        <w:keepLines w:val="0"/>
        <w:widowControl/>
        <w:suppressLineNumbers w:val="0"/>
        <w:ind w:left="720"/>
      </w:pPr>
      <w:r>
        <w:t>Event reminders</w:t>
      </w:r>
    </w:p>
    <w:p w14:paraId="314BB631">
      <w:pPr>
        <w:pStyle w:val="34"/>
        <w:keepNext w:val="0"/>
        <w:keepLines w:val="0"/>
        <w:widowControl/>
        <w:suppressLineNumbers w:val="0"/>
        <w:ind w:left="720"/>
      </w:pPr>
      <w:r>
        <w:t>Calendar integration (if available)</w:t>
      </w:r>
    </w:p>
    <w:p w14:paraId="2E811831">
      <w:pPr>
        <w:pStyle w:val="4"/>
        <w:keepNext w:val="0"/>
        <w:keepLines w:val="0"/>
        <w:widowControl/>
        <w:suppressLineNumbers w:val="0"/>
      </w:pPr>
      <w:r>
        <w:t>Announcements and Notifications — Risk: High (H)</w:t>
      </w:r>
    </w:p>
    <w:p w14:paraId="169A0B8C">
      <w:pPr>
        <w:pStyle w:val="34"/>
        <w:keepNext w:val="0"/>
        <w:keepLines w:val="0"/>
        <w:widowControl/>
        <w:suppressLineNumbers w:val="0"/>
        <w:ind w:left="720"/>
      </w:pPr>
      <w:r>
        <w:t>Create announcements</w:t>
      </w:r>
    </w:p>
    <w:p w14:paraId="51535B45">
      <w:pPr>
        <w:pStyle w:val="34"/>
        <w:keepNext w:val="0"/>
        <w:keepLines w:val="0"/>
        <w:widowControl/>
        <w:suppressLineNumbers w:val="0"/>
        <w:ind w:left="720"/>
      </w:pPr>
      <w:r>
        <w:t>Publish announcements</w:t>
      </w:r>
    </w:p>
    <w:p w14:paraId="128BEEEF">
      <w:pPr>
        <w:pStyle w:val="34"/>
        <w:keepNext w:val="0"/>
        <w:keepLines w:val="0"/>
        <w:widowControl/>
        <w:suppressLineNumbers w:val="0"/>
        <w:ind w:left="720"/>
      </w:pPr>
      <w:r>
        <w:t>Push notifications</w:t>
      </w:r>
    </w:p>
    <w:p w14:paraId="68E351C5">
      <w:pPr>
        <w:pStyle w:val="34"/>
        <w:keepNext w:val="0"/>
        <w:keepLines w:val="0"/>
        <w:widowControl/>
        <w:suppressLineNumbers w:val="0"/>
        <w:ind w:left="720"/>
      </w:pPr>
      <w:r>
        <w:t>Email notifications</w:t>
      </w:r>
    </w:p>
    <w:p w14:paraId="6F8BB19F">
      <w:pPr>
        <w:pStyle w:val="34"/>
        <w:keepNext w:val="0"/>
        <w:keepLines w:val="0"/>
        <w:widowControl/>
        <w:suppressLineNumbers w:val="0"/>
        <w:ind w:left="720"/>
      </w:pPr>
      <w:r>
        <w:t>In-app notifications</w:t>
      </w:r>
    </w:p>
    <w:p w14:paraId="45200045">
      <w:pPr>
        <w:pStyle w:val="34"/>
        <w:keepNext w:val="0"/>
        <w:keepLines w:val="0"/>
        <w:widowControl/>
        <w:suppressLineNumbers w:val="0"/>
        <w:ind w:left="720"/>
      </w:pPr>
      <w:r>
        <w:t>Read and unread notification tracking</w:t>
      </w:r>
    </w:p>
    <w:p w14:paraId="455FF7F8">
      <w:pPr>
        <w:pStyle w:val="4"/>
        <w:keepNext w:val="0"/>
        <w:keepLines w:val="0"/>
        <w:widowControl/>
        <w:suppressLineNumbers w:val="0"/>
      </w:pPr>
      <w:r>
        <w:t>Community Reporting — Risk: High (H)</w:t>
      </w:r>
    </w:p>
    <w:p w14:paraId="4E7FB5EE">
      <w:pPr>
        <w:pStyle w:val="34"/>
        <w:keepNext w:val="0"/>
        <w:keepLines w:val="0"/>
        <w:widowControl/>
        <w:suppressLineNumbers w:val="0"/>
        <w:ind w:left="720"/>
      </w:pPr>
      <w:r>
        <w:t>Submit reports with descriptions and attachments</w:t>
      </w:r>
    </w:p>
    <w:p w14:paraId="506E8946">
      <w:pPr>
        <w:pStyle w:val="34"/>
        <w:keepNext w:val="0"/>
        <w:keepLines w:val="0"/>
        <w:widowControl/>
        <w:suppressLineNumbers w:val="0"/>
        <w:ind w:left="720"/>
      </w:pPr>
      <w:r>
        <w:t>View report status</w:t>
      </w:r>
    </w:p>
    <w:p w14:paraId="519DA596">
      <w:pPr>
        <w:pStyle w:val="34"/>
        <w:keepNext w:val="0"/>
        <w:keepLines w:val="0"/>
        <w:widowControl/>
        <w:suppressLineNumbers w:val="0"/>
        <w:ind w:left="720"/>
      </w:pPr>
      <w:r>
        <w:t>Administrative review and resolution workflow</w:t>
      </w:r>
    </w:p>
    <w:p w14:paraId="57B2D8DB">
      <w:pPr>
        <w:pStyle w:val="4"/>
        <w:keepNext w:val="0"/>
        <w:keepLines w:val="0"/>
        <w:widowControl/>
        <w:suppressLineNumbers w:val="0"/>
      </w:pPr>
      <w:r>
        <w:t>Resource Management — Risk: Medium (M)</w:t>
      </w:r>
    </w:p>
    <w:p w14:paraId="33C09EE5">
      <w:pPr>
        <w:pStyle w:val="34"/>
        <w:keepNext w:val="0"/>
        <w:keepLines w:val="0"/>
        <w:widowControl/>
        <w:suppressLineNumbers w:val="0"/>
        <w:ind w:left="720"/>
      </w:pPr>
      <w:r>
        <w:t>Upload documents and images</w:t>
      </w:r>
    </w:p>
    <w:p w14:paraId="7A1D3807">
      <w:pPr>
        <w:pStyle w:val="34"/>
        <w:keepNext w:val="0"/>
        <w:keepLines w:val="0"/>
        <w:widowControl/>
        <w:suppressLineNumbers w:val="0"/>
        <w:ind w:left="720"/>
      </w:pPr>
      <w:r>
        <w:t>File validation</w:t>
      </w:r>
    </w:p>
    <w:p w14:paraId="1E816168">
      <w:pPr>
        <w:pStyle w:val="34"/>
        <w:keepNext w:val="0"/>
        <w:keepLines w:val="0"/>
        <w:widowControl/>
        <w:suppressLineNumbers w:val="0"/>
        <w:ind w:left="720"/>
      </w:pPr>
      <w:r>
        <w:t>Resource preview</w:t>
      </w:r>
    </w:p>
    <w:p w14:paraId="2ABC17FA">
      <w:pPr>
        <w:pStyle w:val="34"/>
        <w:keepNext w:val="0"/>
        <w:keepLines w:val="0"/>
        <w:widowControl/>
        <w:suppressLineNumbers w:val="0"/>
        <w:ind w:left="720"/>
      </w:pPr>
      <w:r>
        <w:t>Download resources</w:t>
      </w:r>
    </w:p>
    <w:p w14:paraId="6BF4395A">
      <w:pPr>
        <w:pStyle w:val="34"/>
        <w:keepNext w:val="0"/>
        <w:keepLines w:val="0"/>
        <w:widowControl/>
        <w:suppressLineNumbers w:val="0"/>
        <w:ind w:left="720"/>
      </w:pPr>
      <w:r>
        <w:t>Access control for resources</w:t>
      </w:r>
    </w:p>
    <w:p w14:paraId="01ED1FD9">
      <w:pPr>
        <w:pStyle w:val="4"/>
        <w:keepNext w:val="0"/>
        <w:keepLines w:val="0"/>
        <w:widowControl/>
        <w:suppressLineNumbers w:val="0"/>
      </w:pPr>
      <w:r>
        <w:t>Meetings and Scheduling — Risk: Medium (M)</w:t>
      </w:r>
    </w:p>
    <w:p w14:paraId="05B44B8D">
      <w:pPr>
        <w:pStyle w:val="34"/>
        <w:keepNext w:val="0"/>
        <w:keepLines w:val="0"/>
        <w:widowControl/>
        <w:suppressLineNumbers w:val="0"/>
        <w:ind w:left="720"/>
      </w:pPr>
      <w:r>
        <w:t>Schedule meetings</w:t>
      </w:r>
    </w:p>
    <w:p w14:paraId="43A69C57">
      <w:pPr>
        <w:pStyle w:val="34"/>
        <w:keepNext w:val="0"/>
        <w:keepLines w:val="0"/>
        <w:widowControl/>
        <w:suppressLineNumbers w:val="0"/>
        <w:ind w:left="720"/>
      </w:pPr>
      <w:r>
        <w:t>Invite participants</w:t>
      </w:r>
    </w:p>
    <w:p w14:paraId="3EE33D0F">
      <w:pPr>
        <w:pStyle w:val="34"/>
        <w:keepNext w:val="0"/>
        <w:keepLines w:val="0"/>
        <w:widowControl/>
        <w:suppressLineNumbers w:val="0"/>
        <w:ind w:left="720"/>
      </w:pPr>
      <w:r>
        <w:t>Manage attendance</w:t>
      </w:r>
    </w:p>
    <w:p w14:paraId="34E8C34D">
      <w:pPr>
        <w:pStyle w:val="34"/>
        <w:keepNext w:val="0"/>
        <w:keepLines w:val="0"/>
        <w:widowControl/>
        <w:suppressLineNumbers w:val="0"/>
        <w:ind w:left="720"/>
      </w:pPr>
      <w:r>
        <w:t>Start and join meetings</w:t>
      </w:r>
    </w:p>
    <w:p w14:paraId="7B7AA352">
      <w:pPr>
        <w:pStyle w:val="4"/>
        <w:keepNext w:val="0"/>
        <w:keepLines w:val="0"/>
        <w:widowControl/>
        <w:suppressLineNumbers w:val="0"/>
      </w:pPr>
      <w:r>
        <w:t>Search and Browsing — Risk: Medium (M)</w:t>
      </w:r>
    </w:p>
    <w:p w14:paraId="559AFDB4">
      <w:pPr>
        <w:pStyle w:val="34"/>
        <w:keepNext w:val="0"/>
        <w:keepLines w:val="0"/>
        <w:widowControl/>
        <w:suppressLineNumbers w:val="0"/>
        <w:ind w:left="720"/>
      </w:pPr>
      <w:r>
        <w:t>Search events</w:t>
      </w:r>
    </w:p>
    <w:p w14:paraId="45B9990D">
      <w:pPr>
        <w:pStyle w:val="34"/>
        <w:keepNext w:val="0"/>
        <w:keepLines w:val="0"/>
        <w:widowControl/>
        <w:suppressLineNumbers w:val="0"/>
        <w:ind w:left="720"/>
      </w:pPr>
      <w:r>
        <w:t>Search reports</w:t>
      </w:r>
    </w:p>
    <w:p w14:paraId="7F6D1464">
      <w:pPr>
        <w:pStyle w:val="34"/>
        <w:keepNext w:val="0"/>
        <w:keepLines w:val="0"/>
        <w:widowControl/>
        <w:suppressLineNumbers w:val="0"/>
        <w:ind w:left="720"/>
      </w:pPr>
      <w:r>
        <w:t>Search resources</w:t>
      </w:r>
    </w:p>
    <w:p w14:paraId="275B8F12">
      <w:pPr>
        <w:pStyle w:val="34"/>
        <w:keepNext w:val="0"/>
        <w:keepLines w:val="0"/>
        <w:widowControl/>
        <w:suppressLineNumbers w:val="0"/>
        <w:ind w:left="720"/>
      </w:pPr>
      <w:r>
        <w:t>Filtering and sorting functionality</w:t>
      </w:r>
    </w:p>
    <w:p w14:paraId="358E9B52">
      <w:pPr>
        <w:pStyle w:val="4"/>
        <w:keepNext w:val="0"/>
        <w:keepLines w:val="0"/>
        <w:widowControl/>
        <w:suppressLineNumbers w:val="0"/>
      </w:pPr>
      <w:r>
        <w:t>Chatbot / Help Center — Risk: Low to Medium (L–M)</w:t>
      </w:r>
    </w:p>
    <w:p w14:paraId="340578B3">
      <w:pPr>
        <w:pStyle w:val="34"/>
        <w:keepNext w:val="0"/>
        <w:keepLines w:val="0"/>
        <w:widowControl/>
        <w:suppressLineNumbers w:val="0"/>
        <w:ind w:left="720"/>
      </w:pPr>
      <w:r>
        <w:t>Ask questions through the chatbot</w:t>
      </w:r>
    </w:p>
    <w:p w14:paraId="0D444902">
      <w:pPr>
        <w:pStyle w:val="34"/>
        <w:keepNext w:val="0"/>
        <w:keepLines w:val="0"/>
        <w:widowControl/>
        <w:suppressLineNumbers w:val="0"/>
        <w:ind w:left="720"/>
      </w:pPr>
      <w:r>
        <w:t>Receive predefined responses</w:t>
      </w:r>
    </w:p>
    <w:p w14:paraId="652AF9B8">
      <w:pPr>
        <w:pStyle w:val="34"/>
        <w:keepNext w:val="0"/>
        <w:keepLines w:val="0"/>
        <w:widowControl/>
        <w:suppressLineNumbers w:val="0"/>
        <w:ind w:left="720"/>
      </w:pPr>
      <w:r>
        <w:t>Escalate or hand off to human support</w:t>
      </w:r>
    </w:p>
    <w:p w14:paraId="0438C0E7">
      <w:pPr>
        <w:pStyle w:val="4"/>
        <w:keepNext w:val="0"/>
        <w:keepLines w:val="0"/>
        <w:widowControl/>
        <w:suppressLineNumbers w:val="0"/>
      </w:pPr>
      <w:r>
        <w:t>Analytics and Dashboards — Risk: Low (L)</w:t>
      </w:r>
    </w:p>
    <w:p w14:paraId="02E11C56">
      <w:pPr>
        <w:pStyle w:val="34"/>
        <w:keepNext w:val="0"/>
        <w:keepLines w:val="0"/>
        <w:widowControl/>
        <w:suppressLineNumbers w:val="0"/>
        <w:ind w:left="720"/>
      </w:pPr>
      <w:r>
        <w:t>View summary statistics and metrics</w:t>
      </w:r>
    </w:p>
    <w:p w14:paraId="7E2B5963">
      <w:pPr>
        <w:pStyle w:val="34"/>
        <w:keepNext w:val="0"/>
        <w:keepLines w:val="0"/>
        <w:widowControl/>
        <w:suppressLineNumbers w:val="0"/>
        <w:ind w:left="720"/>
      </w:pPr>
      <w:r>
        <w:t>Generate and export reports</w:t>
      </w:r>
    </w:p>
    <w:p w14:paraId="62DE6457">
      <w:pPr>
        <w:pStyle w:val="4"/>
        <w:keepNext w:val="0"/>
        <w:keepLines w:val="0"/>
        <w:widowControl/>
        <w:suppressLineNumbers w:val="0"/>
      </w:pPr>
      <w:r>
        <w:t>Permissions and Access Control — Risk: High (H)</w:t>
      </w:r>
    </w:p>
    <w:p w14:paraId="50914034">
      <w:pPr>
        <w:pStyle w:val="34"/>
        <w:keepNext w:val="0"/>
        <w:keepLines w:val="0"/>
        <w:widowControl/>
        <w:suppressLineNumbers w:val="0"/>
        <w:ind w:left="720"/>
      </w:pPr>
      <w:r>
        <w:t>Role-based access restrictions</w:t>
      </w:r>
    </w:p>
    <w:p w14:paraId="0BF813A1">
      <w:pPr>
        <w:pStyle w:val="34"/>
        <w:keepNext w:val="0"/>
        <w:keepLines w:val="0"/>
        <w:widowControl/>
        <w:suppressLineNumbers w:val="0"/>
        <w:ind w:left="720"/>
      </w:pPr>
      <w:r>
        <w:t>Authorization for pages and actions</w:t>
      </w:r>
    </w:p>
    <w:p w14:paraId="47237DBD">
      <w:pPr>
        <w:pStyle w:val="34"/>
        <w:keepNext w:val="0"/>
        <w:keepLines w:val="0"/>
        <w:widowControl/>
        <w:suppressLineNumbers w:val="0"/>
        <w:ind w:left="720"/>
      </w:pPr>
      <w:r>
        <w:t>Protection against unauthorized operations</w:t>
      </w:r>
    </w:p>
    <w:p w14:paraId="75A3495C">
      <w:pPr>
        <w:keepNext w:val="0"/>
        <w:keepLines w:val="0"/>
        <w:widowControl/>
        <w:numPr>
          <w:numId w:val="0"/>
        </w:numPr>
        <w:suppressLineNumbers w:val="0"/>
        <w:spacing w:before="0" w:beforeAutospacing="1" w:after="0" w:afterAutospacing="1"/>
      </w:pPr>
    </w:p>
    <w:p w14:paraId="4963484D">
      <w:pPr>
        <w:pStyle w:val="2"/>
        <w:keepNext w:val="0"/>
        <w:keepLines w:val="0"/>
        <w:widowControl/>
        <w:suppressLineNumbers w:val="0"/>
      </w:pPr>
      <w:r>
        <w:t>3.2 Features Not to Be Tested (Current Test Cycle)</w:t>
      </w:r>
    </w:p>
    <w:p w14:paraId="493D0E9B">
      <w:pPr>
        <w:pStyle w:val="34"/>
        <w:keepNext w:val="0"/>
        <w:keepLines w:val="0"/>
        <w:widowControl/>
        <w:suppressLineNumbers w:val="0"/>
      </w:pPr>
      <w:r>
        <w:t>The following features are excluded from testing during this release cycle:</w:t>
      </w:r>
      <w:bookmarkStart w:id="2" w:name="_GoBack"/>
      <w:bookmarkEnd w:id="2"/>
    </w:p>
    <w:p w14:paraId="3C555A48">
      <w:pPr>
        <w:pStyle w:val="34"/>
        <w:keepNext w:val="0"/>
        <w:keepLines w:val="0"/>
        <w:widowControl/>
        <w:suppressLineNumbers w:val="0"/>
        <w:ind w:left="720"/>
      </w:pPr>
      <w:r>
        <w:t>External integrations that have not yet been configured, such as payment gateways and external calendar integrations, unless specifically requested.</w:t>
      </w:r>
    </w:p>
    <w:p w14:paraId="78B66FD5">
      <w:pPr>
        <w:pStyle w:val="34"/>
        <w:keepNext w:val="0"/>
        <w:keepLines w:val="0"/>
        <w:widowControl/>
        <w:suppressLineNumbers w:val="0"/>
        <w:ind w:left="720"/>
      </w:pPr>
      <w:r>
        <w:t>Large-scale data migration and historical data reconciliation activities.</w:t>
      </w:r>
    </w:p>
    <w:p w14:paraId="3783D3AC">
      <w:pPr>
        <w:pStyle w:val="34"/>
        <w:keepNext w:val="0"/>
        <w:keepLines w:val="0"/>
        <w:widowControl/>
        <w:suppressLineNumbers w:val="0"/>
        <w:ind w:left="720"/>
      </w:pPr>
      <w:r>
        <w:t>Experimental or feature-flagged functionality that is not enabled in the current release.</w:t>
      </w:r>
    </w:p>
    <w:p w14:paraId="505733CF">
      <w:pPr>
        <w:pStyle w:val="2"/>
        <w:keepNext w:val="0"/>
        <w:keepLines w:val="0"/>
        <w:widowControl/>
        <w:suppressLineNumbers w:val="0"/>
      </w:pPr>
      <w:r>
        <w:t>4. Test Types and Sample Test Items</w:t>
      </w:r>
    </w:p>
    <w:p w14:paraId="5C4FB0B8">
      <w:pPr>
        <w:pStyle w:val="3"/>
        <w:keepNext w:val="0"/>
        <w:keepLines w:val="0"/>
        <w:widowControl/>
        <w:suppressLineNumbers w:val="0"/>
      </w:pPr>
      <w:r>
        <w:t>4.1 Functional Testing</w:t>
      </w:r>
    </w:p>
    <w:p w14:paraId="6B35E5E8">
      <w:pPr>
        <w:pStyle w:val="34"/>
        <w:keepNext w:val="0"/>
        <w:keepLines w:val="0"/>
        <w:widowControl/>
        <w:suppressLineNumbers w:val="0"/>
      </w:pPr>
      <w:r>
        <w:t>Functional testing verifies that the system performs the required business functions correctly.</w:t>
      </w:r>
    </w:p>
    <w:p w14:paraId="777E3044">
      <w:pPr>
        <w:pStyle w:val="34"/>
        <w:keepNext w:val="0"/>
        <w:keepLines w:val="0"/>
        <w:widowControl/>
        <w:suppressLineNumbers w:val="0"/>
      </w:pPr>
      <w:r>
        <w:t>The following functions will be tested:</w:t>
      </w:r>
    </w:p>
    <w:p w14:paraId="0606A213">
      <w:pPr>
        <w:pStyle w:val="34"/>
        <w:keepNext w:val="0"/>
        <w:keepLines w:val="0"/>
        <w:widowControl/>
        <w:suppressLineNumbers w:val="0"/>
        <w:ind w:left="720"/>
      </w:pPr>
      <w:r>
        <w:t>User account creation, account activation, login, logout, and password reset.</w:t>
      </w:r>
    </w:p>
    <w:p w14:paraId="5C8923B8">
      <w:pPr>
        <w:pStyle w:val="34"/>
        <w:keepNext w:val="0"/>
        <w:keepLines w:val="0"/>
        <w:widowControl/>
        <w:suppressLineNumbers w:val="0"/>
        <w:ind w:left="720"/>
      </w:pPr>
      <w:r>
        <w:t>Role-based actions and permissions (for example, Subcity Admin approval of announcements).</w:t>
      </w:r>
    </w:p>
    <w:p w14:paraId="47DC62D9">
      <w:pPr>
        <w:pStyle w:val="34"/>
        <w:keepNext w:val="0"/>
        <w:keepLines w:val="0"/>
        <w:widowControl/>
        <w:suppressLineNumbers w:val="0"/>
        <w:ind w:left="720"/>
      </w:pPr>
      <w:r>
        <w:t>Event creation, modification, deletion, attendee registration, and participation workflows.</w:t>
      </w:r>
    </w:p>
    <w:p w14:paraId="3D82BA8E">
      <w:pPr>
        <w:pStyle w:val="34"/>
        <w:keepNext w:val="0"/>
        <w:keepLines w:val="0"/>
        <w:widowControl/>
        <w:suppressLineNumbers w:val="0"/>
        <w:ind w:left="720"/>
      </w:pPr>
      <w:r>
        <w:t>Community report submission, report updates, and administrative response workflows.</w:t>
      </w:r>
    </w:p>
    <w:p w14:paraId="1846F17E">
      <w:pPr>
        <w:pStyle w:val="34"/>
        <w:keepNext w:val="0"/>
        <w:keepLines w:val="0"/>
        <w:widowControl/>
        <w:suppressLineNumbers w:val="0"/>
        <w:ind w:left="720"/>
      </w:pPr>
      <w:r>
        <w:t>Notification generation, delivery, and user notification preferences.</w:t>
      </w:r>
    </w:p>
    <w:p w14:paraId="7D65BDF2">
      <w:pPr>
        <w:pStyle w:val="34"/>
        <w:keepNext w:val="0"/>
        <w:keepLines w:val="0"/>
        <w:widowControl/>
        <w:suppressLineNumbers w:val="0"/>
        <w:ind w:left="720"/>
      </w:pPr>
      <w:r>
        <w:t>Resource upload, download, file validation, and access control.</w:t>
      </w:r>
    </w:p>
    <w:p w14:paraId="344E2134">
      <w:pPr>
        <w:pStyle w:val="34"/>
        <w:keepNext w:val="0"/>
        <w:keepLines w:val="0"/>
        <w:widowControl/>
        <w:suppressLineNumbers w:val="0"/>
        <w:ind w:left="720"/>
      </w:pPr>
      <w:r>
        <w:t>Announcement creation, publication, and visibility management.</w:t>
      </w:r>
    </w:p>
    <w:p w14:paraId="169C945C">
      <w:pPr>
        <w:pStyle w:val="3"/>
        <w:keepNext w:val="0"/>
        <w:keepLines w:val="0"/>
        <w:widowControl/>
        <w:suppressLineNumbers w:val="0"/>
      </w:pPr>
      <w:r>
        <w:t>4.2 Non-Functional Testing</w:t>
      </w:r>
    </w:p>
    <w:p w14:paraId="75523C83">
      <w:pPr>
        <w:pStyle w:val="4"/>
        <w:keepNext w:val="0"/>
        <w:keepLines w:val="0"/>
        <w:widowControl/>
        <w:suppressLineNumbers w:val="0"/>
      </w:pPr>
      <w:r>
        <w:t>User Interface and User Experience (UI/UX)</w:t>
      </w:r>
    </w:p>
    <w:p w14:paraId="0B4523D1">
      <w:pPr>
        <w:pStyle w:val="34"/>
        <w:keepNext w:val="0"/>
        <w:keepLines w:val="0"/>
        <w:widowControl/>
        <w:suppressLineNumbers w:val="0"/>
        <w:ind w:left="720"/>
      </w:pPr>
      <w:r>
        <w:t>Responsive design validation.</w:t>
      </w:r>
    </w:p>
    <w:p w14:paraId="1B46FD83">
      <w:pPr>
        <w:pStyle w:val="34"/>
        <w:keepNext w:val="0"/>
        <w:keepLines w:val="0"/>
        <w:widowControl/>
        <w:suppressLineNumbers w:val="0"/>
        <w:ind w:left="720"/>
      </w:pPr>
      <w:r>
        <w:t>Layout consistency across supported browsers and devices.</w:t>
      </w:r>
    </w:p>
    <w:p w14:paraId="0D1A0A22">
      <w:pPr>
        <w:pStyle w:val="34"/>
        <w:keepNext w:val="0"/>
        <w:keepLines w:val="0"/>
        <w:widowControl/>
        <w:suppressLineNumbers w:val="0"/>
        <w:ind w:left="720"/>
      </w:pPr>
      <w:r>
        <w:t>Form validation and error message verification.</w:t>
      </w:r>
    </w:p>
    <w:p w14:paraId="426D09D0">
      <w:pPr>
        <w:pStyle w:val="4"/>
        <w:keepNext w:val="0"/>
        <w:keepLines w:val="0"/>
        <w:widowControl/>
        <w:suppressLineNumbers w:val="0"/>
      </w:pPr>
      <w:r>
        <w:t>Performance Testing</w:t>
      </w:r>
    </w:p>
    <w:p w14:paraId="2728373D">
      <w:pPr>
        <w:pStyle w:val="34"/>
        <w:keepNext w:val="0"/>
        <w:keepLines w:val="0"/>
        <w:widowControl/>
        <w:suppressLineNumbers w:val="0"/>
        <w:ind w:left="720"/>
      </w:pPr>
      <w:r>
        <w:t>Page load time measurement.</w:t>
      </w:r>
    </w:p>
    <w:p w14:paraId="7C035FD9">
      <w:pPr>
        <w:pStyle w:val="34"/>
        <w:keepNext w:val="0"/>
        <w:keepLines w:val="0"/>
        <w:widowControl/>
        <w:suppressLineNumbers w:val="0"/>
        <w:ind w:left="720"/>
      </w:pPr>
      <w:r>
        <w:t>Event list rendering performance under normal usage conditions.</w:t>
      </w:r>
    </w:p>
    <w:p w14:paraId="319B9E5F">
      <w:pPr>
        <w:pStyle w:val="34"/>
        <w:keepNext w:val="0"/>
        <w:keepLines w:val="0"/>
        <w:widowControl/>
        <w:suppressLineNumbers w:val="0"/>
        <w:ind w:left="720"/>
      </w:pPr>
      <w:r>
        <w:t>API response times for critical system operations.</w:t>
      </w:r>
    </w:p>
    <w:p w14:paraId="4B9E3A39">
      <w:pPr>
        <w:pStyle w:val="4"/>
        <w:keepNext w:val="0"/>
        <w:keepLines w:val="0"/>
        <w:widowControl/>
        <w:suppressLineNumbers w:val="0"/>
      </w:pPr>
      <w:r>
        <w:t>Scalability Testing</w:t>
      </w:r>
    </w:p>
    <w:p w14:paraId="7ED0DC50">
      <w:pPr>
        <w:pStyle w:val="34"/>
        <w:keepNext w:val="0"/>
        <w:keepLines w:val="0"/>
        <w:widowControl/>
        <w:suppressLineNumbers w:val="0"/>
        <w:ind w:left="720"/>
      </w:pPr>
      <w:r>
        <w:t>Verification of system behavior under concurrent usage conditions, such as multiple users registering for events simultaneously (if load testing is included in scope).</w:t>
      </w:r>
    </w:p>
    <w:p w14:paraId="5A790DBF">
      <w:pPr>
        <w:pStyle w:val="4"/>
        <w:keepNext w:val="0"/>
        <w:keepLines w:val="0"/>
        <w:widowControl/>
        <w:suppressLineNumbers w:val="0"/>
      </w:pPr>
      <w:r>
        <w:t>Security Testing</w:t>
      </w:r>
    </w:p>
    <w:p w14:paraId="2F9769EE">
      <w:pPr>
        <w:pStyle w:val="34"/>
        <w:keepNext w:val="0"/>
        <w:keepLines w:val="0"/>
        <w:widowControl/>
        <w:suppressLineNumbers w:val="0"/>
        <w:ind w:left="720"/>
      </w:pPr>
      <w:r>
        <w:t>Authentication and authorization mechanisms.</w:t>
      </w:r>
    </w:p>
    <w:p w14:paraId="57FE53AF">
      <w:pPr>
        <w:pStyle w:val="34"/>
        <w:keepNext w:val="0"/>
        <w:keepLines w:val="0"/>
        <w:widowControl/>
        <w:suppressLineNumbers w:val="0"/>
        <w:ind w:left="720"/>
      </w:pPr>
      <w:r>
        <w:t>Session management.</w:t>
      </w:r>
    </w:p>
    <w:p w14:paraId="5238EA15">
      <w:pPr>
        <w:pStyle w:val="34"/>
        <w:keepNext w:val="0"/>
        <w:keepLines w:val="0"/>
        <w:widowControl/>
        <w:suppressLineNumbers w:val="0"/>
        <w:ind w:left="720"/>
      </w:pPr>
      <w:r>
        <w:t>Role-based access control.</w:t>
      </w:r>
    </w:p>
    <w:p w14:paraId="5CEAC9AA">
      <w:pPr>
        <w:pStyle w:val="34"/>
        <w:keepNext w:val="0"/>
        <w:keepLines w:val="0"/>
        <w:widowControl/>
        <w:suppressLineNumbers w:val="0"/>
        <w:ind w:left="720"/>
      </w:pPr>
      <w:r>
        <w:t>Input validation.</w:t>
      </w:r>
    </w:p>
    <w:p w14:paraId="200A5152">
      <w:pPr>
        <w:pStyle w:val="34"/>
        <w:keepNext w:val="0"/>
        <w:keepLines w:val="0"/>
        <w:widowControl/>
        <w:suppressLineNumbers w:val="0"/>
        <w:ind w:left="720"/>
      </w:pPr>
      <w:r>
        <w:t>Protection against injection attacks.</w:t>
      </w:r>
    </w:p>
    <w:p w14:paraId="40894805">
      <w:pPr>
        <w:pStyle w:val="34"/>
        <w:keepNext w:val="0"/>
        <w:keepLines w:val="0"/>
        <w:widowControl/>
        <w:suppressLineNumbers w:val="0"/>
        <w:ind w:left="720"/>
      </w:pPr>
      <w:r>
        <w:t>Secure file upload and handling procedures.</w:t>
      </w:r>
    </w:p>
    <w:p w14:paraId="2A2A5D5B">
      <w:pPr>
        <w:pStyle w:val="4"/>
        <w:keepNext w:val="0"/>
        <w:keepLines w:val="0"/>
        <w:widowControl/>
        <w:suppressLineNumbers w:val="0"/>
      </w:pPr>
      <w:r>
        <w:t>Reliability and Availability Testing</w:t>
      </w:r>
    </w:p>
    <w:p w14:paraId="2923523F">
      <w:pPr>
        <w:pStyle w:val="34"/>
        <w:keepNext w:val="0"/>
        <w:keepLines w:val="0"/>
        <w:widowControl/>
        <w:suppressLineNumbers w:val="0"/>
        <w:ind w:left="720"/>
      </w:pPr>
      <w:r>
        <w:t>Error handling and recovery.</w:t>
      </w:r>
    </w:p>
    <w:p w14:paraId="02422D1F">
      <w:pPr>
        <w:pStyle w:val="34"/>
        <w:keepNext w:val="0"/>
        <w:keepLines w:val="0"/>
        <w:widowControl/>
        <w:suppressLineNumbers w:val="0"/>
        <w:ind w:left="720"/>
      </w:pPr>
      <w:r>
        <w:t>Timeout and retry behavior for system services and APIs.</w:t>
      </w:r>
    </w:p>
    <w:p w14:paraId="284DD1AB">
      <w:pPr>
        <w:pStyle w:val="4"/>
        <w:keepNext w:val="0"/>
        <w:keepLines w:val="0"/>
        <w:widowControl/>
        <w:suppressLineNumbers w:val="0"/>
      </w:pPr>
      <w:r>
        <w:t>Compatibility Testing</w:t>
      </w:r>
    </w:p>
    <w:p w14:paraId="021C3F1F">
      <w:pPr>
        <w:pStyle w:val="34"/>
        <w:keepNext w:val="0"/>
        <w:keepLines w:val="0"/>
        <w:widowControl/>
        <w:suppressLineNumbers w:val="0"/>
        <w:ind w:left="720"/>
      </w:pPr>
      <w:r>
        <w:t>Verification across supported operating systems and web browsers.</w:t>
      </w:r>
    </w:p>
    <w:p w14:paraId="72050794">
      <w:pPr>
        <w:pStyle w:val="4"/>
        <w:keepNext w:val="0"/>
        <w:keepLines w:val="0"/>
        <w:widowControl/>
        <w:suppressLineNumbers w:val="0"/>
      </w:pPr>
      <w:r>
        <w:t>Accessibility Testing</w:t>
      </w:r>
    </w:p>
    <w:p w14:paraId="49E235E4">
      <w:pPr>
        <w:pStyle w:val="34"/>
        <w:keepNext w:val="0"/>
        <w:keepLines w:val="0"/>
        <w:widowControl/>
        <w:suppressLineNumbers w:val="0"/>
        <w:ind w:left="720"/>
      </w:pPr>
      <w:r>
        <w:t>Basic accessibility checks on key pages such as forms, reports, and event details.</w:t>
      </w:r>
    </w:p>
    <w:p w14:paraId="73D16B2B">
      <w:pPr>
        <w:pStyle w:val="4"/>
        <w:keepNext w:val="0"/>
        <w:keepLines w:val="0"/>
        <w:widowControl/>
        <w:suppressLineNumbers w:val="0"/>
      </w:pPr>
      <w:r>
        <w:t>Data Integrity Testing</w:t>
      </w:r>
    </w:p>
    <w:p w14:paraId="4703F957">
      <w:pPr>
        <w:pStyle w:val="34"/>
        <w:keepNext w:val="0"/>
        <w:keepLines w:val="0"/>
        <w:widowControl/>
        <w:suppressLineNumbers w:val="0"/>
        <w:ind w:left="720"/>
      </w:pPr>
      <w:r>
        <w:t>Verification of data accuracy and consistency.</w:t>
      </w:r>
    </w:p>
    <w:p w14:paraId="72E31EF4">
      <w:pPr>
        <w:pStyle w:val="34"/>
        <w:keepNext w:val="0"/>
        <w:keepLines w:val="0"/>
        <w:widowControl/>
        <w:suppressLineNumbers w:val="0"/>
        <w:ind w:left="720"/>
      </w:pPr>
      <w:r>
        <w:t>Validation of event, registration, report, and audit-trail information.</w:t>
      </w:r>
    </w:p>
    <w:p w14:paraId="0F6C37CF">
      <w:pPr>
        <w:pStyle w:val="2"/>
        <w:keepNext w:val="0"/>
        <w:keepLines w:val="0"/>
        <w:widowControl/>
        <w:suppressLineNumbers w:val="0"/>
      </w:pPr>
      <w:r>
        <w:t>5. Test Approach and Priorities</w:t>
      </w:r>
    </w:p>
    <w:p w14:paraId="1C01F321">
      <w:pPr>
        <w:pStyle w:val="34"/>
        <w:keepNext w:val="0"/>
        <w:keepLines w:val="0"/>
        <w:widowControl/>
        <w:suppressLineNumbers w:val="0"/>
      </w:pPr>
      <w:r>
        <w:t>The testing effort will focus primarily on high-risk business processes, including:</w:t>
      </w:r>
    </w:p>
    <w:p w14:paraId="4C7275CD">
      <w:pPr>
        <w:pStyle w:val="34"/>
        <w:keepNext w:val="0"/>
        <w:keepLines w:val="0"/>
        <w:widowControl/>
        <w:suppressLineNumbers w:val="0"/>
        <w:ind w:left="720"/>
      </w:pPr>
      <w:r>
        <w:t>User authentication and account management.</w:t>
      </w:r>
    </w:p>
    <w:p w14:paraId="41984076">
      <w:pPr>
        <w:pStyle w:val="34"/>
        <w:keepNext w:val="0"/>
        <w:keepLines w:val="0"/>
        <w:widowControl/>
        <w:suppressLineNumbers w:val="0"/>
        <w:ind w:left="720"/>
      </w:pPr>
      <w:r>
        <w:t>Event creation and event registration workflows.</w:t>
      </w:r>
    </w:p>
    <w:p w14:paraId="390ED176">
      <w:pPr>
        <w:pStyle w:val="34"/>
        <w:keepNext w:val="0"/>
        <w:keepLines w:val="0"/>
        <w:widowControl/>
        <w:suppressLineNumbers w:val="0"/>
        <w:ind w:left="720"/>
      </w:pPr>
      <w:r>
        <w:t>Community reporting functionality.</w:t>
      </w:r>
    </w:p>
    <w:p w14:paraId="1C16EF1E">
      <w:pPr>
        <w:pStyle w:val="34"/>
        <w:keepNext w:val="0"/>
        <w:keepLines w:val="0"/>
        <w:widowControl/>
        <w:suppressLineNumbers w:val="0"/>
        <w:ind w:left="720"/>
      </w:pPr>
      <w:r>
        <w:t>Notification delivery and management.</w:t>
      </w:r>
    </w:p>
    <w:p w14:paraId="6FC699E8">
      <w:pPr>
        <w:pStyle w:val="34"/>
        <w:keepNext w:val="0"/>
        <w:keepLines w:val="0"/>
        <w:widowControl/>
        <w:suppressLineNumbers w:val="0"/>
        <w:ind w:left="720"/>
      </w:pPr>
      <w:r>
        <w:t>User permissions and access control.</w:t>
      </w:r>
    </w:p>
    <w:p w14:paraId="224F36B0">
      <w:pPr>
        <w:pStyle w:val="34"/>
        <w:keepNext w:val="0"/>
        <w:keepLines w:val="0"/>
        <w:widowControl/>
        <w:suppressLineNumbers w:val="0"/>
      </w:pPr>
      <w:r>
        <w:t>The testing strategy will include:</w:t>
      </w:r>
    </w:p>
    <w:p w14:paraId="5B0B5148">
      <w:pPr>
        <w:pStyle w:val="34"/>
        <w:keepNext w:val="0"/>
        <w:keepLines w:val="0"/>
        <w:widowControl/>
        <w:suppressLineNumbers w:val="0"/>
        <w:ind w:left="720"/>
      </w:pPr>
      <w:r>
        <w:t>Manual exploratory testing for end-to-end user workflows.</w:t>
      </w:r>
    </w:p>
    <w:p w14:paraId="24A2411F">
      <w:pPr>
        <w:pStyle w:val="34"/>
        <w:keepNext w:val="0"/>
        <w:keepLines w:val="0"/>
        <w:widowControl/>
        <w:suppressLineNumbers w:val="0"/>
        <w:ind w:left="720"/>
      </w:pPr>
      <w:r>
        <w:t>Automated regression testing for critical system functionality.</w:t>
      </w:r>
    </w:p>
    <w:p w14:paraId="70EFF981">
      <w:pPr>
        <w:pStyle w:val="34"/>
        <w:keepNext w:val="0"/>
        <w:keepLines w:val="0"/>
        <w:widowControl/>
        <w:suppressLineNumbers w:val="0"/>
        <w:ind w:left="720"/>
      </w:pPr>
      <w:r>
        <w:t>API-level testing and user interface smoke testing.</w:t>
      </w:r>
    </w:p>
    <w:p w14:paraId="20E0BA5B">
      <w:pPr>
        <w:pStyle w:val="34"/>
        <w:keepNext w:val="0"/>
        <w:keepLines w:val="0"/>
        <w:widowControl/>
        <w:suppressLineNumbers w:val="0"/>
      </w:pPr>
      <w:r>
        <w:t>Regression testing will be performed for the following core functions on every deployment:</w:t>
      </w:r>
    </w:p>
    <w:p w14:paraId="6835A7CF">
      <w:pPr>
        <w:pStyle w:val="34"/>
        <w:keepNext w:val="0"/>
        <w:keepLines w:val="0"/>
        <w:widowControl/>
        <w:suppressLineNumbers w:val="0"/>
        <w:ind w:left="720"/>
      </w:pPr>
      <w:r>
        <w:t>User authentication.</w:t>
      </w:r>
    </w:p>
    <w:p w14:paraId="742358F5">
      <w:pPr>
        <w:pStyle w:val="34"/>
        <w:keepNext w:val="0"/>
        <w:keepLines w:val="0"/>
        <w:widowControl/>
        <w:suppressLineNumbers w:val="0"/>
        <w:ind w:left="720"/>
      </w:pPr>
      <w:r>
        <w:t>Event creation.</w:t>
      </w:r>
    </w:p>
    <w:p w14:paraId="4AA6E152">
      <w:pPr>
        <w:pStyle w:val="34"/>
        <w:keepNext w:val="0"/>
        <w:keepLines w:val="0"/>
        <w:widowControl/>
        <w:suppressLineNumbers w:val="0"/>
        <w:ind w:left="720"/>
      </w:pPr>
      <w:r>
        <w:t>Event registration (RSVP).</w:t>
      </w:r>
    </w:p>
    <w:p w14:paraId="0948DB58">
      <w:pPr>
        <w:pStyle w:val="34"/>
        <w:keepNext w:val="0"/>
        <w:keepLines w:val="0"/>
        <w:widowControl/>
        <w:suppressLineNumbers w:val="0"/>
        <w:ind w:left="720"/>
      </w:pPr>
      <w:r>
        <w:t>Report submission.</w:t>
      </w:r>
    </w:p>
    <w:p w14:paraId="7AA35CEF">
      <w:pPr>
        <w:pStyle w:val="34"/>
        <w:keepNext w:val="0"/>
        <w:keepLines w:val="0"/>
        <w:widowControl/>
        <w:suppressLineNumbers w:val="0"/>
        <w:ind w:left="720"/>
      </w:pPr>
      <w:r>
        <w:t>Notification delivery.</w:t>
      </w:r>
    </w:p>
    <w:p w14:paraId="6EC7B7F3">
      <w:pPr>
        <w:pStyle w:val="2"/>
        <w:keepNext w:val="0"/>
        <w:keepLines w:val="0"/>
        <w:widowControl/>
        <w:suppressLineNumbers w:val="0"/>
      </w:pPr>
      <w:r>
        <w:t>6. Test Deliverables</w:t>
      </w:r>
    </w:p>
    <w:p w14:paraId="1CD7F817">
      <w:pPr>
        <w:pStyle w:val="34"/>
        <w:keepNext w:val="0"/>
        <w:keepLines w:val="0"/>
        <w:widowControl/>
        <w:suppressLineNumbers w:val="0"/>
      </w:pPr>
      <w:r>
        <w:t>The following deliverables will be produced during the testing process:</w:t>
      </w:r>
    </w:p>
    <w:p w14:paraId="4ED61C04">
      <w:pPr>
        <w:pStyle w:val="34"/>
        <w:keepNext w:val="0"/>
        <w:keepLines w:val="0"/>
        <w:widowControl/>
        <w:suppressLineNumbers w:val="0"/>
        <w:ind w:left="720"/>
      </w:pPr>
      <w:r>
        <w:t>Test cases organized by system module.</w:t>
      </w:r>
    </w:p>
    <w:p w14:paraId="44DF2548">
      <w:pPr>
        <w:pStyle w:val="34"/>
        <w:keepNext w:val="0"/>
        <w:keepLines w:val="0"/>
        <w:widowControl/>
        <w:suppressLineNumbers w:val="0"/>
        <w:ind w:left="720"/>
      </w:pPr>
      <w:r>
        <w:t>Test execution reports.</w:t>
      </w:r>
    </w:p>
    <w:p w14:paraId="1E647196">
      <w:pPr>
        <w:pStyle w:val="34"/>
        <w:keepNext w:val="0"/>
        <w:keepLines w:val="0"/>
        <w:widowControl/>
        <w:suppressLineNumbers w:val="0"/>
        <w:ind w:left="720"/>
      </w:pPr>
      <w:r>
        <w:t>Defect and issue logs.</w:t>
      </w:r>
    </w:p>
    <w:p w14:paraId="1111AA02">
      <w:pPr>
        <w:pStyle w:val="34"/>
        <w:keepNext w:val="0"/>
        <w:keepLines w:val="0"/>
        <w:widowControl/>
        <w:suppressLineNumbers w:val="0"/>
        <w:ind w:left="720"/>
      </w:pPr>
      <w:r>
        <w:t>Release smoke-test checklist covering critical user workflows.</w:t>
      </w:r>
    </w:p>
    <w:p w14:paraId="4E89D651">
      <w:pPr>
        <w:pStyle w:val="34"/>
        <w:keepNext w:val="0"/>
        <w:keepLines w:val="0"/>
        <w:widowControl/>
        <w:suppressLineNumbers w:val="0"/>
        <w:ind w:left="720"/>
      </w:pPr>
      <w:r>
        <w:t>Performance and security recommendations when applicable.</w:t>
      </w:r>
    </w:p>
    <w:p w14:paraId="742B8C16">
      <w:pPr>
        <w:pStyle w:val="2"/>
        <w:keepNext w:val="0"/>
        <w:keepLines w:val="0"/>
        <w:widowControl/>
        <w:suppressLineNumbers w:val="0"/>
      </w:pPr>
      <w:r>
        <w:t>7. Risks and Assumptions</w:t>
      </w:r>
    </w:p>
    <w:p w14:paraId="62C73871">
      <w:pPr>
        <w:pStyle w:val="4"/>
        <w:keepNext w:val="0"/>
        <w:keepLines w:val="0"/>
        <w:widowControl/>
        <w:suppressLineNumbers w:val="0"/>
      </w:pPr>
      <w:r>
        <w:t>Assumptions</w:t>
      </w:r>
    </w:p>
    <w:p w14:paraId="78B9C204">
      <w:pPr>
        <w:pStyle w:val="34"/>
        <w:keepNext w:val="0"/>
        <w:keepLines w:val="0"/>
        <w:widowControl/>
        <w:suppressLineNumbers w:val="0"/>
        <w:ind w:left="720"/>
      </w:pPr>
      <w:r>
        <w:t>The development and testing environments closely match production authentication and notification configurations.</w:t>
      </w:r>
    </w:p>
    <w:p w14:paraId="0F69F7EB">
      <w:pPr>
        <w:pStyle w:val="34"/>
        <w:keepNext w:val="0"/>
        <w:keepLines w:val="0"/>
        <w:widowControl/>
        <w:suppressLineNumbers w:val="0"/>
        <w:ind w:left="720"/>
      </w:pPr>
      <w:r>
        <w:t>Required test data and user accounts are available throughout testing activities.</w:t>
      </w:r>
    </w:p>
    <w:p w14:paraId="362D529E">
      <w:pPr>
        <w:pStyle w:val="4"/>
        <w:keepNext w:val="0"/>
        <w:keepLines w:val="0"/>
        <w:widowControl/>
        <w:suppressLineNumbers w:val="0"/>
      </w:pPr>
      <w:r>
        <w:t>Risks</w:t>
      </w:r>
    </w:p>
    <w:p w14:paraId="194DD08B">
      <w:pPr>
        <w:pStyle w:val="34"/>
        <w:keepNext w:val="0"/>
        <w:keepLines w:val="0"/>
        <w:widowControl/>
        <w:suppressLineNumbers w:val="0"/>
        <w:ind w:left="720"/>
      </w:pPr>
      <w:r>
        <w:t>Performance measurements may vary depending on available test environment resources.</w:t>
      </w:r>
    </w:p>
    <w:p w14:paraId="60E33C84">
      <w:pPr>
        <w:pStyle w:val="34"/>
        <w:keepNext w:val="0"/>
        <w:keepLines w:val="0"/>
        <w:widowControl/>
        <w:suppressLineNumbers w:val="0"/>
        <w:ind w:left="720"/>
      </w:pPr>
      <w:r>
        <w:t>Full-scale load testing requires a dedicated staging environment and infrastructure.</w:t>
      </w:r>
    </w:p>
    <w:p w14:paraId="04116C36">
      <w:pPr>
        <w:pStyle w:val="34"/>
        <w:keepNext w:val="0"/>
        <w:keepLines w:val="0"/>
        <w:widowControl/>
        <w:suppressLineNumbers w:val="0"/>
        <w:ind w:left="720"/>
      </w:pPr>
      <w:r>
        <w:t>External integrations are assumed to be out of scope unless specifically included in testing requirements.</w:t>
      </w:r>
    </w:p>
    <w:p w14:paraId="672C6FAF">
      <w:pPr>
        <w:pStyle w:val="2"/>
        <w:keepNext w:val="0"/>
        <w:keepLines w:val="0"/>
        <w:widowControl/>
        <w:suppressLineNumbers w:val="0"/>
      </w:pPr>
      <w:r>
        <w:t>7.1 Features Not to Be Tested (Yegara – User and Configuration View)</w:t>
      </w:r>
    </w:p>
    <w:p w14:paraId="161F77B1">
      <w:pPr>
        <w:pStyle w:val="34"/>
        <w:keepNext w:val="0"/>
        <w:keepLines w:val="0"/>
        <w:widowControl/>
        <w:suppressLineNumbers w:val="0"/>
      </w:pPr>
      <w:r>
        <w:t>The following features are excluded from testing in this release due to scope, configuration limitations, or deployment constraints: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8"/>
        <w:gridCol w:w="6170"/>
      </w:tblGrid>
      <w:tr w14:paraId="55DE6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F5BD7D">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7060A0F5">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 for Exclusion</w:t>
            </w:r>
          </w:p>
        </w:tc>
      </w:tr>
      <w:tr w14:paraId="38B1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AEF346">
            <w:pPr>
              <w:keepNext w:val="0"/>
              <w:keepLines w:val="0"/>
              <w:widowControl/>
              <w:suppressLineNumbers w:val="0"/>
              <w:jc w:val="left"/>
            </w:pPr>
            <w:r>
              <w:rPr>
                <w:rFonts w:ascii="SimSun" w:hAnsi="SimSun" w:eastAsia="SimSun" w:cs="SimSun"/>
                <w:kern w:val="0"/>
                <w:sz w:val="24"/>
                <w:szCs w:val="24"/>
                <w:lang w:val="en-US" w:eastAsia="zh-CN" w:bidi="ar"/>
              </w:rPr>
              <w:t>External Calendar Synchronization (Google Calendar, Outlook)</w:t>
            </w:r>
          </w:p>
        </w:tc>
        <w:tc>
          <w:tcPr>
            <w:tcW w:w="0" w:type="auto"/>
            <w:shd w:val="clear"/>
            <w:vAlign w:val="center"/>
          </w:tcPr>
          <w:p w14:paraId="23B599DD">
            <w:pPr>
              <w:keepNext w:val="0"/>
              <w:keepLines w:val="0"/>
              <w:widowControl/>
              <w:suppressLineNumbers w:val="0"/>
              <w:jc w:val="left"/>
            </w:pPr>
            <w:r>
              <w:rPr>
                <w:rFonts w:ascii="SimSun" w:hAnsi="SimSun" w:eastAsia="SimSun" w:cs="SimSun"/>
                <w:kern w:val="0"/>
                <w:sz w:val="24"/>
                <w:szCs w:val="24"/>
                <w:lang w:val="en-US" w:eastAsia="zh-CN" w:bidi="ar"/>
              </w:rPr>
              <w:t>Integration is not configured in the staging environment and is not included in the current release.</w:t>
            </w:r>
          </w:p>
        </w:tc>
      </w:tr>
      <w:tr w14:paraId="14D33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9CF68A">
            <w:pPr>
              <w:keepNext w:val="0"/>
              <w:keepLines w:val="0"/>
              <w:widowControl/>
              <w:suppressLineNumbers w:val="0"/>
              <w:jc w:val="left"/>
            </w:pPr>
            <w:r>
              <w:rPr>
                <w:rFonts w:ascii="SimSun" w:hAnsi="SimSun" w:eastAsia="SimSun" w:cs="SimSun"/>
                <w:kern w:val="0"/>
                <w:sz w:val="24"/>
                <w:szCs w:val="24"/>
                <w:lang w:val="en-US" w:eastAsia="zh-CN" w:bidi="ar"/>
              </w:rPr>
              <w:t>Payment and Ticketing Gateway Integration</w:t>
            </w:r>
          </w:p>
        </w:tc>
        <w:tc>
          <w:tcPr>
            <w:tcW w:w="0" w:type="auto"/>
            <w:shd w:val="clear"/>
            <w:vAlign w:val="center"/>
          </w:tcPr>
          <w:p w14:paraId="3837C6D8">
            <w:pPr>
              <w:keepNext w:val="0"/>
              <w:keepLines w:val="0"/>
              <w:widowControl/>
              <w:suppressLineNumbers w:val="0"/>
              <w:jc w:val="left"/>
            </w:pPr>
            <w:r>
              <w:rPr>
                <w:rFonts w:ascii="SimSun" w:hAnsi="SimSun" w:eastAsia="SimSun" w:cs="SimSun"/>
                <w:kern w:val="0"/>
                <w:sz w:val="24"/>
                <w:szCs w:val="24"/>
                <w:lang w:val="en-US" w:eastAsia="zh-CN" w:bidi="ar"/>
              </w:rPr>
              <w:t>Payment and billing functionality is outside the scope of this release.</w:t>
            </w:r>
          </w:p>
        </w:tc>
      </w:tr>
      <w:tr w14:paraId="37CBF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E0FD9A">
            <w:pPr>
              <w:keepNext w:val="0"/>
              <w:keepLines w:val="0"/>
              <w:widowControl/>
              <w:suppressLineNumbers w:val="0"/>
              <w:jc w:val="left"/>
            </w:pPr>
            <w:r>
              <w:rPr>
                <w:rFonts w:ascii="SimSun" w:hAnsi="SimSun" w:eastAsia="SimSun" w:cs="SimSun"/>
                <w:kern w:val="0"/>
                <w:sz w:val="24"/>
                <w:szCs w:val="24"/>
                <w:lang w:val="en-US" w:eastAsia="zh-CN" w:bidi="ar"/>
              </w:rPr>
              <w:t>Mobile Push Notifications (APNs/FCM)</w:t>
            </w:r>
          </w:p>
        </w:tc>
        <w:tc>
          <w:tcPr>
            <w:tcW w:w="0" w:type="auto"/>
            <w:shd w:val="clear"/>
            <w:vAlign w:val="center"/>
          </w:tcPr>
          <w:p w14:paraId="08275943">
            <w:pPr>
              <w:keepNext w:val="0"/>
              <w:keepLines w:val="0"/>
              <w:widowControl/>
              <w:suppressLineNumbers w:val="0"/>
              <w:jc w:val="left"/>
            </w:pPr>
            <w:r>
              <w:rPr>
                <w:rFonts w:ascii="SimSun" w:hAnsi="SimSun" w:eastAsia="SimSun" w:cs="SimSun"/>
                <w:kern w:val="0"/>
                <w:sz w:val="24"/>
                <w:szCs w:val="24"/>
                <w:lang w:val="en-US" w:eastAsia="zh-CN" w:bidi="ar"/>
              </w:rPr>
              <w:t>Mobile push credentials and infrastructure are not yet available.</w:t>
            </w:r>
          </w:p>
        </w:tc>
      </w:tr>
      <w:tr w14:paraId="6E0C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BB70C0">
            <w:pPr>
              <w:keepNext w:val="0"/>
              <w:keepLines w:val="0"/>
              <w:widowControl/>
              <w:suppressLineNumbers w:val="0"/>
              <w:jc w:val="left"/>
            </w:pPr>
            <w:r>
              <w:rPr>
                <w:rFonts w:ascii="SimSun" w:hAnsi="SimSun" w:eastAsia="SimSun" w:cs="SimSun"/>
                <w:kern w:val="0"/>
                <w:sz w:val="24"/>
                <w:szCs w:val="24"/>
                <w:lang w:val="en-US" w:eastAsia="zh-CN" w:bidi="ar"/>
              </w:rPr>
              <w:t>Third-Party SMS and Email Provider Failover Scenarios</w:t>
            </w:r>
          </w:p>
        </w:tc>
        <w:tc>
          <w:tcPr>
            <w:tcW w:w="0" w:type="auto"/>
            <w:shd w:val="clear"/>
            <w:vAlign w:val="center"/>
          </w:tcPr>
          <w:p w14:paraId="3862CFB9">
            <w:pPr>
              <w:keepNext w:val="0"/>
              <w:keepLines w:val="0"/>
              <w:widowControl/>
              <w:suppressLineNumbers w:val="0"/>
              <w:jc w:val="left"/>
            </w:pPr>
            <w:r>
              <w:rPr>
                <w:rFonts w:ascii="SimSun" w:hAnsi="SimSun" w:eastAsia="SimSun" w:cs="SimSun"/>
                <w:kern w:val="0"/>
                <w:sz w:val="24"/>
                <w:szCs w:val="24"/>
                <w:lang w:val="en-US" w:eastAsia="zh-CN" w:bidi="ar"/>
              </w:rPr>
              <w:t>Provider failover behavior is covered by vendor service agreements; only basic delivery verification will be tested.</w:t>
            </w:r>
          </w:p>
        </w:tc>
      </w:tr>
      <w:tr w14:paraId="5D012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D640FF">
            <w:pPr>
              <w:keepNext w:val="0"/>
              <w:keepLines w:val="0"/>
              <w:widowControl/>
              <w:suppressLineNumbers w:val="0"/>
              <w:jc w:val="left"/>
            </w:pPr>
            <w:r>
              <w:rPr>
                <w:rFonts w:ascii="SimSun" w:hAnsi="SimSun" w:eastAsia="SimSun" w:cs="SimSun"/>
                <w:kern w:val="0"/>
                <w:sz w:val="24"/>
                <w:szCs w:val="24"/>
                <w:lang w:val="en-US" w:eastAsia="zh-CN" w:bidi="ar"/>
              </w:rPr>
              <w:t>Large-Scale Load and Stress Testing</w:t>
            </w:r>
          </w:p>
        </w:tc>
        <w:tc>
          <w:tcPr>
            <w:tcW w:w="0" w:type="auto"/>
            <w:shd w:val="clear"/>
            <w:vAlign w:val="center"/>
          </w:tcPr>
          <w:p w14:paraId="59D95914">
            <w:pPr>
              <w:keepNext w:val="0"/>
              <w:keepLines w:val="0"/>
              <w:widowControl/>
              <w:suppressLineNumbers w:val="0"/>
              <w:jc w:val="left"/>
            </w:pPr>
            <w:r>
              <w:rPr>
                <w:rFonts w:ascii="SimSun" w:hAnsi="SimSun" w:eastAsia="SimSun" w:cs="SimSun"/>
                <w:kern w:val="0"/>
                <w:sz w:val="24"/>
                <w:szCs w:val="24"/>
                <w:lang w:val="en-US" w:eastAsia="zh-CN" w:bidi="ar"/>
              </w:rPr>
              <w:t>Requires dedicated staging infrastructure and will be performed in a separate performance-testing phase.</w:t>
            </w:r>
          </w:p>
        </w:tc>
      </w:tr>
      <w:tr w14:paraId="55A10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DBECE6">
            <w:pPr>
              <w:keepNext w:val="0"/>
              <w:keepLines w:val="0"/>
              <w:widowControl/>
              <w:suppressLineNumbers w:val="0"/>
              <w:jc w:val="left"/>
            </w:pPr>
            <w:r>
              <w:rPr>
                <w:rFonts w:ascii="SimSun" w:hAnsi="SimSun" w:eastAsia="SimSun" w:cs="SimSun"/>
                <w:kern w:val="0"/>
                <w:sz w:val="24"/>
                <w:szCs w:val="24"/>
                <w:lang w:val="en-US" w:eastAsia="zh-CN" w:bidi="ar"/>
              </w:rPr>
              <w:t>Historical Data Migration and Bulk Import Scripts</w:t>
            </w:r>
          </w:p>
        </w:tc>
        <w:tc>
          <w:tcPr>
            <w:tcW w:w="0" w:type="auto"/>
            <w:shd w:val="clear"/>
            <w:vAlign w:val="center"/>
          </w:tcPr>
          <w:p w14:paraId="0E307A84">
            <w:pPr>
              <w:keepNext w:val="0"/>
              <w:keepLines w:val="0"/>
              <w:widowControl/>
              <w:suppressLineNumbers w:val="0"/>
              <w:jc w:val="left"/>
            </w:pPr>
            <w:r>
              <w:rPr>
                <w:rFonts w:ascii="SimSun" w:hAnsi="SimSun" w:eastAsia="SimSun" w:cs="SimSun"/>
                <w:kern w:val="0"/>
                <w:sz w:val="24"/>
                <w:szCs w:val="24"/>
                <w:lang w:val="en-US" w:eastAsia="zh-CN" w:bidi="ar"/>
              </w:rPr>
              <w:t>Data migration activities are operational tasks and are not included in functional testing.</w:t>
            </w:r>
          </w:p>
        </w:tc>
      </w:tr>
      <w:tr w14:paraId="3DFA6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784558">
            <w:pPr>
              <w:keepNext w:val="0"/>
              <w:keepLines w:val="0"/>
              <w:widowControl/>
              <w:suppressLineNumbers w:val="0"/>
              <w:jc w:val="left"/>
            </w:pPr>
            <w:r>
              <w:rPr>
                <w:rFonts w:ascii="SimSun" w:hAnsi="SimSun" w:eastAsia="SimSun" w:cs="SimSun"/>
                <w:kern w:val="0"/>
                <w:sz w:val="24"/>
                <w:szCs w:val="24"/>
                <w:lang w:val="en-US" w:eastAsia="zh-CN" w:bidi="ar"/>
              </w:rPr>
              <w:t>Legacy Administrative Scripts</w:t>
            </w:r>
          </w:p>
        </w:tc>
        <w:tc>
          <w:tcPr>
            <w:tcW w:w="0" w:type="auto"/>
            <w:shd w:val="clear"/>
            <w:vAlign w:val="center"/>
          </w:tcPr>
          <w:p w14:paraId="72BDFC59">
            <w:pPr>
              <w:keepNext w:val="0"/>
              <w:keepLines w:val="0"/>
              <w:widowControl/>
              <w:suppressLineNumbers w:val="0"/>
              <w:jc w:val="left"/>
            </w:pPr>
            <w:r>
              <w:rPr>
                <w:rFonts w:ascii="SimSun" w:hAnsi="SimSun" w:eastAsia="SimSun" w:cs="SimSun"/>
                <w:kern w:val="0"/>
                <w:sz w:val="24"/>
                <w:szCs w:val="24"/>
                <w:lang w:val="en-US" w:eastAsia="zh-CN" w:bidi="ar"/>
              </w:rPr>
              <w:t>Maintenance-only scripts are not part of the current release scope.</w:t>
            </w:r>
          </w:p>
        </w:tc>
      </w:tr>
      <w:tr w14:paraId="39F64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87AA6F">
            <w:pPr>
              <w:keepNext w:val="0"/>
              <w:keepLines w:val="0"/>
              <w:widowControl/>
              <w:suppressLineNumbers w:val="0"/>
              <w:jc w:val="left"/>
            </w:pPr>
            <w:r>
              <w:rPr>
                <w:rFonts w:ascii="SimSun" w:hAnsi="SimSun" w:eastAsia="SimSun" w:cs="SimSun"/>
                <w:kern w:val="0"/>
                <w:sz w:val="24"/>
                <w:szCs w:val="24"/>
                <w:lang w:val="en-US" w:eastAsia="zh-CN" w:bidi="ar"/>
              </w:rPr>
              <w:t>Infrastructure and Configuration Management Activities</w:t>
            </w:r>
          </w:p>
        </w:tc>
        <w:tc>
          <w:tcPr>
            <w:tcW w:w="0" w:type="auto"/>
            <w:shd w:val="clear"/>
            <w:vAlign w:val="center"/>
          </w:tcPr>
          <w:p w14:paraId="2B5A02A1">
            <w:pPr>
              <w:keepNext w:val="0"/>
              <w:keepLines w:val="0"/>
              <w:widowControl/>
              <w:suppressLineNumbers w:val="0"/>
              <w:jc w:val="left"/>
            </w:pPr>
            <w:r>
              <w:rPr>
                <w:rFonts w:ascii="SimSun" w:hAnsi="SimSun" w:eastAsia="SimSun" w:cs="SimSun"/>
                <w:kern w:val="0"/>
                <w:sz w:val="24"/>
                <w:szCs w:val="24"/>
                <w:lang w:val="en-US" w:eastAsia="zh-CN" w:bidi="ar"/>
              </w:rPr>
              <w:t>Backup, restore, and infrastructure provisioning are operational responsibilities and outside the scope of application testing.</w:t>
            </w:r>
          </w:p>
        </w:tc>
      </w:tr>
      <w:tr w14:paraId="3FB48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D90FA1">
            <w:pPr>
              <w:keepNext w:val="0"/>
              <w:keepLines w:val="0"/>
              <w:widowControl/>
              <w:suppressLineNumbers w:val="0"/>
              <w:jc w:val="left"/>
            </w:pPr>
            <w:r>
              <w:rPr>
                <w:rFonts w:ascii="SimSun" w:hAnsi="SimSun" w:eastAsia="SimSun" w:cs="SimSun"/>
                <w:kern w:val="0"/>
                <w:sz w:val="24"/>
                <w:szCs w:val="24"/>
                <w:lang w:val="en-US" w:eastAsia="zh-CN" w:bidi="ar"/>
              </w:rPr>
              <w:t>Experimental Features and Disabled Feature Flags</w:t>
            </w:r>
          </w:p>
        </w:tc>
        <w:tc>
          <w:tcPr>
            <w:tcW w:w="0" w:type="auto"/>
            <w:shd w:val="clear"/>
            <w:vAlign w:val="center"/>
          </w:tcPr>
          <w:p w14:paraId="6CD139F3">
            <w:pPr>
              <w:keepNext w:val="0"/>
              <w:keepLines w:val="0"/>
              <w:widowControl/>
              <w:suppressLineNumbers w:val="0"/>
              <w:jc w:val="left"/>
            </w:pPr>
            <w:r>
              <w:rPr>
                <w:rFonts w:ascii="SimSun" w:hAnsi="SimSun" w:eastAsia="SimSun" w:cs="SimSun"/>
                <w:kern w:val="0"/>
                <w:sz w:val="24"/>
                <w:szCs w:val="24"/>
                <w:lang w:val="en-US" w:eastAsia="zh-CN" w:bidi="ar"/>
              </w:rPr>
              <w:t>Features not enabled in the current release will not be tested.</w:t>
            </w:r>
          </w:p>
        </w:tc>
      </w:tr>
      <w:tr w14:paraId="08C2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E8B8A2">
            <w:pPr>
              <w:keepNext w:val="0"/>
              <w:keepLines w:val="0"/>
              <w:widowControl/>
              <w:suppressLineNumbers w:val="0"/>
              <w:jc w:val="left"/>
            </w:pPr>
            <w:r>
              <w:rPr>
                <w:rFonts w:ascii="SimSun" w:hAnsi="SimSun" w:eastAsia="SimSun" w:cs="SimSun"/>
                <w:kern w:val="0"/>
                <w:sz w:val="24"/>
                <w:szCs w:val="24"/>
                <w:lang w:val="en-US" w:eastAsia="zh-CN" w:bidi="ar"/>
              </w:rPr>
              <w:t>Formal Accessibility Certification</w:t>
            </w:r>
          </w:p>
        </w:tc>
        <w:tc>
          <w:tcPr>
            <w:tcW w:w="0" w:type="auto"/>
            <w:shd w:val="clear"/>
            <w:vAlign w:val="center"/>
          </w:tcPr>
          <w:p w14:paraId="1DB875DB">
            <w:pPr>
              <w:keepNext w:val="0"/>
              <w:keepLines w:val="0"/>
              <w:widowControl/>
              <w:suppressLineNumbers w:val="0"/>
              <w:jc w:val="left"/>
            </w:pPr>
            <w:r>
              <w:rPr>
                <w:rFonts w:ascii="SimSun" w:hAnsi="SimSun" w:eastAsia="SimSun" w:cs="SimSun"/>
                <w:kern w:val="0"/>
                <w:sz w:val="24"/>
                <w:szCs w:val="24"/>
                <w:lang w:val="en-US" w:eastAsia="zh-CN" w:bidi="ar"/>
              </w:rPr>
              <w:t>Only basic accessibility verification will be performed; formal certification is deferred to a later phase.</w:t>
            </w:r>
          </w:p>
        </w:tc>
      </w:tr>
    </w:tbl>
    <w:p w14:paraId="10A06CF7">
      <w:pPr>
        <w:rPr>
          <w:b/>
        </w:rPr>
      </w:pPr>
    </w:p>
    <w:p w14:paraId="7C3BA0F0">
      <w:pPr>
        <w:pStyle w:val="2"/>
        <w:keepNext w:val="0"/>
        <w:keepLines w:val="0"/>
        <w:widowControl/>
        <w:suppressLineNumbers w:val="0"/>
      </w:pPr>
      <w:r>
        <w:t>4. Test Approach / Strategy</w:t>
      </w:r>
    </w:p>
    <w:p w14:paraId="1E932753">
      <w:pPr>
        <w:pStyle w:val="3"/>
        <w:keepNext w:val="0"/>
        <w:keepLines w:val="0"/>
        <w:widowControl/>
        <w:suppressLineNumbers w:val="0"/>
      </w:pPr>
      <w:r>
        <w:t>4.1 Overall Test Strategy</w:t>
      </w:r>
    </w:p>
    <w:p w14:paraId="241DAEC7">
      <w:pPr>
        <w:pStyle w:val="34"/>
        <w:keepNext w:val="0"/>
        <w:keepLines w:val="0"/>
        <w:widowControl/>
        <w:suppressLineNumbers w:val="0"/>
      </w:pPr>
      <w:r>
        <w:t>A risk-based testing approach will be used, combining automated regression testing (API and UI smoke tests) with focused manual exploratory testing for critical business workflows such as authentication, community reporting, event management, notifications, and role-based access control (RBAC).</w:t>
      </w:r>
    </w:p>
    <w:p w14:paraId="6BBE8AC1">
      <w:pPr>
        <w:pStyle w:val="34"/>
        <w:keepNext w:val="0"/>
        <w:keepLines w:val="0"/>
        <w:widowControl/>
        <w:suppressLineNumbers w:val="0"/>
      </w:pPr>
      <w:r>
        <w:t>Testing activities will be performed at the feature, sprint, and release levels. All test cases will be mapped to system requirements through a requirements traceability process.</w:t>
      </w:r>
    </w:p>
    <w:p w14:paraId="64F13ED0">
      <w:pPr>
        <w:pStyle w:val="3"/>
        <w:keepNext w:val="0"/>
        <w:keepLines w:val="0"/>
        <w:widowControl/>
        <w:suppressLineNumbers w:val="0"/>
      </w:pPr>
      <w:r>
        <w:t>4.2 Test Types and Scope</w:t>
      </w:r>
    </w:p>
    <w:p w14:paraId="477B59D8">
      <w:pPr>
        <w:pStyle w:val="34"/>
        <w:keepNext w:val="0"/>
        <w:keepLines w:val="0"/>
        <w:widowControl/>
        <w:suppressLineNumbers w:val="0"/>
      </w:pPr>
      <w:r>
        <w:t>The following testing levels and types will be applied: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5"/>
        <w:gridCol w:w="7163"/>
      </w:tblGrid>
      <w:tr w14:paraId="5868B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053F616">
            <w:pPr>
              <w:keepNext w:val="0"/>
              <w:keepLines w:val="0"/>
              <w:widowControl/>
              <w:suppressLineNumbers w:val="0"/>
              <w:jc w:val="center"/>
              <w:rPr>
                <w:b/>
                <w:bCs/>
              </w:rPr>
            </w:pPr>
            <w:r>
              <w:rPr>
                <w:rFonts w:ascii="SimSun" w:hAnsi="SimSun" w:eastAsia="SimSun" w:cs="SimSun"/>
                <w:b/>
                <w:bCs/>
                <w:kern w:val="0"/>
                <w:sz w:val="24"/>
                <w:szCs w:val="24"/>
                <w:lang w:val="en-US" w:eastAsia="zh-CN" w:bidi="ar"/>
              </w:rPr>
              <w:t>Test Type</w:t>
            </w:r>
          </w:p>
        </w:tc>
        <w:tc>
          <w:tcPr>
            <w:tcW w:w="0" w:type="auto"/>
            <w:shd w:val="clear"/>
            <w:vAlign w:val="center"/>
          </w:tcPr>
          <w:p w14:paraId="30EC7316">
            <w:pPr>
              <w:keepNext w:val="0"/>
              <w:keepLines w:val="0"/>
              <w:widowControl/>
              <w:suppressLineNumbers w:val="0"/>
              <w:jc w:val="center"/>
              <w:rPr>
                <w:b/>
                <w:bCs/>
              </w:rPr>
            </w:pPr>
            <w:r>
              <w:rPr>
                <w:rFonts w:ascii="SimSun" w:hAnsi="SimSun" w:eastAsia="SimSun" w:cs="SimSun"/>
                <w:b/>
                <w:bCs/>
                <w:kern w:val="0"/>
                <w:sz w:val="24"/>
                <w:szCs w:val="24"/>
                <w:lang w:val="en-US" w:eastAsia="zh-CN" w:bidi="ar"/>
              </w:rPr>
              <w:t>Scope</w:t>
            </w:r>
          </w:p>
        </w:tc>
      </w:tr>
      <w:tr w14:paraId="5EFF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BC2FE1">
            <w:pPr>
              <w:keepNext w:val="0"/>
              <w:keepLines w:val="0"/>
              <w:widowControl/>
              <w:suppressLineNumbers w:val="0"/>
              <w:jc w:val="left"/>
            </w:pPr>
            <w:r>
              <w:rPr>
                <w:rFonts w:ascii="SimSun" w:hAnsi="SimSun" w:eastAsia="SimSun" w:cs="SimSun"/>
                <w:kern w:val="0"/>
                <w:sz w:val="24"/>
                <w:szCs w:val="24"/>
                <w:lang w:val="en-US" w:eastAsia="zh-CN" w:bidi="ar"/>
              </w:rPr>
              <w:t>Unit Testing</w:t>
            </w:r>
          </w:p>
        </w:tc>
        <w:tc>
          <w:tcPr>
            <w:tcW w:w="0" w:type="auto"/>
            <w:shd w:val="clear"/>
            <w:vAlign w:val="center"/>
          </w:tcPr>
          <w:p w14:paraId="5D7BFAF1">
            <w:pPr>
              <w:keepNext w:val="0"/>
              <w:keepLines w:val="0"/>
              <w:widowControl/>
              <w:suppressLineNumbers w:val="0"/>
              <w:jc w:val="left"/>
            </w:pPr>
            <w:r>
              <w:rPr>
                <w:rFonts w:ascii="SimSun" w:hAnsi="SimSun" w:eastAsia="SimSun" w:cs="SimSun"/>
                <w:kern w:val="0"/>
                <w:sz w:val="24"/>
                <w:szCs w:val="24"/>
                <w:lang w:val="en-US" w:eastAsia="zh-CN" w:bidi="ar"/>
              </w:rPr>
              <w:t>Backend services, utility functions, and business logic components</w:t>
            </w:r>
          </w:p>
        </w:tc>
      </w:tr>
      <w:tr w14:paraId="530DC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91C643">
            <w:pPr>
              <w:keepNext w:val="0"/>
              <w:keepLines w:val="0"/>
              <w:widowControl/>
              <w:suppressLineNumbers w:val="0"/>
              <w:jc w:val="left"/>
            </w:pPr>
            <w:r>
              <w:rPr>
                <w:rFonts w:ascii="SimSun" w:hAnsi="SimSun" w:eastAsia="SimSun" w:cs="SimSun"/>
                <w:kern w:val="0"/>
                <w:sz w:val="24"/>
                <w:szCs w:val="24"/>
                <w:lang w:val="en-US" w:eastAsia="zh-CN" w:bidi="ar"/>
              </w:rPr>
              <w:t>Integration/API Testing</w:t>
            </w:r>
          </w:p>
        </w:tc>
        <w:tc>
          <w:tcPr>
            <w:tcW w:w="0" w:type="auto"/>
            <w:shd w:val="clear"/>
            <w:vAlign w:val="center"/>
          </w:tcPr>
          <w:p w14:paraId="21E0F6AC">
            <w:pPr>
              <w:keepNext w:val="0"/>
              <w:keepLines w:val="0"/>
              <w:widowControl/>
              <w:suppressLineNumbers w:val="0"/>
              <w:jc w:val="left"/>
            </w:pPr>
            <w:r>
              <w:rPr>
                <w:rFonts w:ascii="SimSun" w:hAnsi="SimSun" w:eastAsia="SimSun" w:cs="SimSun"/>
                <w:kern w:val="0"/>
                <w:sz w:val="24"/>
                <w:szCs w:val="24"/>
                <w:lang w:val="en-US" w:eastAsia="zh-CN" w:bidi="ar"/>
              </w:rPr>
              <w:t>Validation of critical API endpoints and service interactions using automated tools</w:t>
            </w:r>
          </w:p>
        </w:tc>
      </w:tr>
      <w:tr w14:paraId="336D7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845662">
            <w:pPr>
              <w:keepNext w:val="0"/>
              <w:keepLines w:val="0"/>
              <w:widowControl/>
              <w:suppressLineNumbers w:val="0"/>
              <w:jc w:val="left"/>
            </w:pPr>
            <w:r>
              <w:rPr>
                <w:rFonts w:ascii="SimSun" w:hAnsi="SimSun" w:eastAsia="SimSun" w:cs="SimSun"/>
                <w:kern w:val="0"/>
                <w:sz w:val="24"/>
                <w:szCs w:val="24"/>
                <w:lang w:val="en-US" w:eastAsia="zh-CN" w:bidi="ar"/>
              </w:rPr>
              <w:t>End-to-End (E2E) Testing</w:t>
            </w:r>
          </w:p>
        </w:tc>
        <w:tc>
          <w:tcPr>
            <w:tcW w:w="0" w:type="auto"/>
            <w:shd w:val="clear"/>
            <w:vAlign w:val="center"/>
          </w:tcPr>
          <w:p w14:paraId="614F3D1B">
            <w:pPr>
              <w:keepNext w:val="0"/>
              <w:keepLines w:val="0"/>
              <w:widowControl/>
              <w:suppressLineNumbers w:val="0"/>
              <w:jc w:val="left"/>
            </w:pPr>
            <w:r>
              <w:rPr>
                <w:rFonts w:ascii="SimSun" w:hAnsi="SimSun" w:eastAsia="SimSun" w:cs="SimSun"/>
                <w:kern w:val="0"/>
                <w:sz w:val="24"/>
                <w:szCs w:val="24"/>
                <w:lang w:val="en-US" w:eastAsia="zh-CN" w:bidi="ar"/>
              </w:rPr>
              <w:t>Verification of complete user workflows through the user interface</w:t>
            </w:r>
          </w:p>
        </w:tc>
      </w:tr>
      <w:tr w14:paraId="438FE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9087A5">
            <w:pPr>
              <w:keepNext w:val="0"/>
              <w:keepLines w:val="0"/>
              <w:widowControl/>
              <w:suppressLineNumbers w:val="0"/>
              <w:jc w:val="left"/>
            </w:pPr>
            <w:r>
              <w:rPr>
                <w:rFonts w:ascii="SimSun" w:hAnsi="SimSun" w:eastAsia="SimSun" w:cs="SimSun"/>
                <w:kern w:val="0"/>
                <w:sz w:val="24"/>
                <w:szCs w:val="24"/>
                <w:lang w:val="en-US" w:eastAsia="zh-CN" w:bidi="ar"/>
              </w:rPr>
              <w:t>Exploratory Testing</w:t>
            </w:r>
          </w:p>
        </w:tc>
        <w:tc>
          <w:tcPr>
            <w:tcW w:w="0" w:type="auto"/>
            <w:shd w:val="clear"/>
            <w:vAlign w:val="center"/>
          </w:tcPr>
          <w:p w14:paraId="6E2DC4EE">
            <w:pPr>
              <w:keepNext w:val="0"/>
              <w:keepLines w:val="0"/>
              <w:widowControl/>
              <w:suppressLineNumbers w:val="0"/>
              <w:jc w:val="left"/>
            </w:pPr>
            <w:r>
              <w:rPr>
                <w:rFonts w:ascii="SimSun" w:hAnsi="SimSun" w:eastAsia="SimSun" w:cs="SimSun"/>
                <w:kern w:val="0"/>
                <w:sz w:val="24"/>
                <w:szCs w:val="24"/>
                <w:lang w:val="en-US" w:eastAsia="zh-CN" w:bidi="ar"/>
              </w:rPr>
              <w:t>Manual testing of complex workflows and business rules</w:t>
            </w:r>
          </w:p>
        </w:tc>
      </w:tr>
      <w:tr w14:paraId="1661E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F96DE2">
            <w:pPr>
              <w:keepNext w:val="0"/>
              <w:keepLines w:val="0"/>
              <w:widowControl/>
              <w:suppressLineNumbers w:val="0"/>
              <w:jc w:val="left"/>
            </w:pPr>
            <w:r>
              <w:rPr>
                <w:rFonts w:ascii="SimSun" w:hAnsi="SimSun" w:eastAsia="SimSun" w:cs="SimSun"/>
                <w:kern w:val="0"/>
                <w:sz w:val="24"/>
                <w:szCs w:val="24"/>
                <w:lang w:val="en-US" w:eastAsia="zh-CN" w:bidi="ar"/>
              </w:rPr>
              <w:t>Security Testing</w:t>
            </w:r>
          </w:p>
        </w:tc>
        <w:tc>
          <w:tcPr>
            <w:tcW w:w="0" w:type="auto"/>
            <w:shd w:val="clear"/>
            <w:vAlign w:val="center"/>
          </w:tcPr>
          <w:p w14:paraId="45637588">
            <w:pPr>
              <w:keepNext w:val="0"/>
              <w:keepLines w:val="0"/>
              <w:widowControl/>
              <w:suppressLineNumbers w:val="0"/>
              <w:jc w:val="left"/>
            </w:pPr>
            <w:r>
              <w:rPr>
                <w:rFonts w:ascii="SimSun" w:hAnsi="SimSun" w:eastAsia="SimSun" w:cs="SimSun"/>
                <w:kern w:val="0"/>
                <w:sz w:val="24"/>
                <w:szCs w:val="24"/>
                <w:lang w:val="en-US" w:eastAsia="zh-CN" w:bidi="ar"/>
              </w:rPr>
              <w:t>Authentication, authorization, and vulnerability assessment</w:t>
            </w:r>
          </w:p>
        </w:tc>
      </w:tr>
      <w:tr w14:paraId="2D5D7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FE753A">
            <w:pPr>
              <w:keepNext w:val="0"/>
              <w:keepLines w:val="0"/>
              <w:widowControl/>
              <w:suppressLineNumbers w:val="0"/>
              <w:jc w:val="left"/>
            </w:pPr>
            <w:r>
              <w:rPr>
                <w:rFonts w:ascii="SimSun" w:hAnsi="SimSun" w:eastAsia="SimSun" w:cs="SimSun"/>
                <w:kern w:val="0"/>
                <w:sz w:val="24"/>
                <w:szCs w:val="24"/>
                <w:lang w:val="en-US" w:eastAsia="zh-CN" w:bidi="ar"/>
              </w:rPr>
              <w:t>Performance Testing</w:t>
            </w:r>
          </w:p>
        </w:tc>
        <w:tc>
          <w:tcPr>
            <w:tcW w:w="0" w:type="auto"/>
            <w:shd w:val="clear"/>
            <w:vAlign w:val="center"/>
          </w:tcPr>
          <w:p w14:paraId="60A8337F">
            <w:pPr>
              <w:keepNext w:val="0"/>
              <w:keepLines w:val="0"/>
              <w:widowControl/>
              <w:suppressLineNumbers w:val="0"/>
              <w:jc w:val="left"/>
            </w:pPr>
            <w:r>
              <w:rPr>
                <w:rFonts w:ascii="SimSun" w:hAnsi="SimSun" w:eastAsia="SimSun" w:cs="SimSun"/>
                <w:kern w:val="0"/>
                <w:sz w:val="24"/>
                <w:szCs w:val="24"/>
                <w:lang w:val="en-US" w:eastAsia="zh-CN" w:bidi="ar"/>
              </w:rPr>
              <w:t>Response time and load verification for selected critical functions</w:t>
            </w:r>
          </w:p>
        </w:tc>
      </w:tr>
    </w:tbl>
    <w:p w14:paraId="686F9192">
      <w:pPr>
        <w:pStyle w:val="3"/>
        <w:keepNext w:val="0"/>
        <w:keepLines w:val="0"/>
        <w:widowControl/>
        <w:suppressLineNumbers w:val="0"/>
      </w:pPr>
      <w:r>
        <w:t>4.3 Testing Tools</w:t>
      </w:r>
    </w:p>
    <w:p w14:paraId="6EE55DA2">
      <w:pPr>
        <w:pStyle w:val="34"/>
        <w:keepNext w:val="0"/>
        <w:keepLines w:val="0"/>
        <w:widowControl/>
        <w:suppressLineNumbers w:val="0"/>
      </w:pPr>
      <w:r>
        <w:t>The following tools will be used during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4"/>
        <w:gridCol w:w="7194"/>
      </w:tblGrid>
      <w:tr w14:paraId="194A8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DA8E44">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220AC619">
            <w:pPr>
              <w:keepNext w:val="0"/>
              <w:keepLines w:val="0"/>
              <w:widowControl/>
              <w:suppressLineNumbers w:val="0"/>
              <w:jc w:val="center"/>
              <w:rPr>
                <w:b/>
                <w:bCs/>
              </w:rPr>
            </w:pPr>
            <w:r>
              <w:rPr>
                <w:rFonts w:ascii="SimSun" w:hAnsi="SimSun" w:eastAsia="SimSun" w:cs="SimSun"/>
                <w:b/>
                <w:bCs/>
                <w:kern w:val="0"/>
                <w:sz w:val="24"/>
                <w:szCs w:val="24"/>
                <w:lang w:val="en-US" w:eastAsia="zh-CN" w:bidi="ar"/>
              </w:rPr>
              <w:t>Tool(s)</w:t>
            </w:r>
          </w:p>
        </w:tc>
      </w:tr>
      <w:tr w14:paraId="2A170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B5C0DF">
            <w:pPr>
              <w:keepNext w:val="0"/>
              <w:keepLines w:val="0"/>
              <w:widowControl/>
              <w:suppressLineNumbers w:val="0"/>
              <w:jc w:val="left"/>
            </w:pPr>
            <w:r>
              <w:rPr>
                <w:rFonts w:ascii="SimSun" w:hAnsi="SimSun" w:eastAsia="SimSun" w:cs="SimSun"/>
                <w:kern w:val="0"/>
                <w:sz w:val="24"/>
                <w:szCs w:val="24"/>
                <w:lang w:val="en-US" w:eastAsia="zh-CN" w:bidi="ar"/>
              </w:rPr>
              <w:t>Functional/API Testing</w:t>
            </w:r>
          </w:p>
        </w:tc>
        <w:tc>
          <w:tcPr>
            <w:tcW w:w="0" w:type="auto"/>
            <w:shd w:val="clear"/>
            <w:vAlign w:val="center"/>
          </w:tcPr>
          <w:p w14:paraId="62A6184E">
            <w:pPr>
              <w:keepNext w:val="0"/>
              <w:keepLines w:val="0"/>
              <w:widowControl/>
              <w:suppressLineNumbers w:val="0"/>
              <w:jc w:val="left"/>
            </w:pPr>
            <w:r>
              <w:rPr>
                <w:rFonts w:ascii="SimSun" w:hAnsi="SimSun" w:eastAsia="SimSun" w:cs="SimSun"/>
                <w:kern w:val="0"/>
                <w:sz w:val="24"/>
                <w:szCs w:val="24"/>
                <w:lang w:val="en-US" w:eastAsia="zh-CN" w:bidi="ar"/>
              </w:rPr>
              <w:t>Postman, Newman, Jest, Supertest</w:t>
            </w:r>
          </w:p>
        </w:tc>
      </w:tr>
      <w:tr w14:paraId="3F932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944B55">
            <w:pPr>
              <w:keepNext w:val="0"/>
              <w:keepLines w:val="0"/>
              <w:widowControl/>
              <w:suppressLineNumbers w:val="0"/>
              <w:jc w:val="left"/>
            </w:pPr>
            <w:r>
              <w:rPr>
                <w:rFonts w:ascii="SimSun" w:hAnsi="SimSun" w:eastAsia="SimSun" w:cs="SimSun"/>
                <w:kern w:val="0"/>
                <w:sz w:val="24"/>
                <w:szCs w:val="24"/>
                <w:lang w:val="en-US" w:eastAsia="zh-CN" w:bidi="ar"/>
              </w:rPr>
              <w:t>UI End-to-End Testing</w:t>
            </w:r>
          </w:p>
        </w:tc>
        <w:tc>
          <w:tcPr>
            <w:tcW w:w="0" w:type="auto"/>
            <w:shd w:val="clear"/>
            <w:vAlign w:val="center"/>
          </w:tcPr>
          <w:p w14:paraId="779CC79E">
            <w:pPr>
              <w:keepNext w:val="0"/>
              <w:keepLines w:val="0"/>
              <w:widowControl/>
              <w:suppressLineNumbers w:val="0"/>
              <w:jc w:val="left"/>
            </w:pPr>
            <w:r>
              <w:rPr>
                <w:rFonts w:ascii="SimSun" w:hAnsi="SimSun" w:eastAsia="SimSun" w:cs="SimSun"/>
                <w:kern w:val="0"/>
                <w:sz w:val="24"/>
                <w:szCs w:val="24"/>
                <w:lang w:val="en-US" w:eastAsia="zh-CN" w:bidi="ar"/>
              </w:rPr>
              <w:t>Playwright or Cypress</w:t>
            </w:r>
          </w:p>
        </w:tc>
      </w:tr>
      <w:tr w14:paraId="5FF8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BF4481">
            <w:pPr>
              <w:keepNext w:val="0"/>
              <w:keepLines w:val="0"/>
              <w:widowControl/>
              <w:suppressLineNumbers w:val="0"/>
              <w:jc w:val="left"/>
            </w:pPr>
            <w:r>
              <w:rPr>
                <w:rFonts w:ascii="SimSun" w:hAnsi="SimSun" w:eastAsia="SimSun" w:cs="SimSun"/>
                <w:kern w:val="0"/>
                <w:sz w:val="24"/>
                <w:szCs w:val="24"/>
                <w:lang w:val="en-US" w:eastAsia="zh-CN" w:bidi="ar"/>
              </w:rPr>
              <w:t>CI/Test Orchestration</w:t>
            </w:r>
          </w:p>
        </w:tc>
        <w:tc>
          <w:tcPr>
            <w:tcW w:w="0" w:type="auto"/>
            <w:shd w:val="clear"/>
            <w:vAlign w:val="center"/>
          </w:tcPr>
          <w:p w14:paraId="4816E94E">
            <w:pPr>
              <w:keepNext w:val="0"/>
              <w:keepLines w:val="0"/>
              <w:widowControl/>
              <w:suppressLineNumbers w:val="0"/>
              <w:jc w:val="left"/>
            </w:pPr>
            <w:r>
              <w:rPr>
                <w:rFonts w:ascii="SimSun" w:hAnsi="SimSun" w:eastAsia="SimSun" w:cs="SimSun"/>
                <w:kern w:val="0"/>
                <w:sz w:val="24"/>
                <w:szCs w:val="24"/>
                <w:lang w:val="en-US" w:eastAsia="zh-CN" w:bidi="ar"/>
              </w:rPr>
              <w:t>GitHub Actions</w:t>
            </w:r>
          </w:p>
        </w:tc>
      </w:tr>
      <w:tr w14:paraId="19ACD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567995">
            <w:pPr>
              <w:keepNext w:val="0"/>
              <w:keepLines w:val="0"/>
              <w:widowControl/>
              <w:suppressLineNumbers w:val="0"/>
              <w:jc w:val="left"/>
            </w:pPr>
            <w:r>
              <w:rPr>
                <w:rFonts w:ascii="SimSun" w:hAnsi="SimSun" w:eastAsia="SimSun" w:cs="SimSun"/>
                <w:kern w:val="0"/>
                <w:sz w:val="24"/>
                <w:szCs w:val="24"/>
                <w:lang w:val="en-US" w:eastAsia="zh-CN" w:bidi="ar"/>
              </w:rPr>
              <w:t>Performance Testing</w:t>
            </w:r>
          </w:p>
        </w:tc>
        <w:tc>
          <w:tcPr>
            <w:tcW w:w="0" w:type="auto"/>
            <w:shd w:val="clear"/>
            <w:vAlign w:val="center"/>
          </w:tcPr>
          <w:p w14:paraId="0B7E961A">
            <w:pPr>
              <w:keepNext w:val="0"/>
              <w:keepLines w:val="0"/>
              <w:widowControl/>
              <w:suppressLineNumbers w:val="0"/>
              <w:jc w:val="left"/>
            </w:pPr>
            <w:r>
              <w:rPr>
                <w:rFonts w:ascii="SimSun" w:hAnsi="SimSun" w:eastAsia="SimSun" w:cs="SimSun"/>
                <w:kern w:val="0"/>
                <w:sz w:val="24"/>
                <w:szCs w:val="24"/>
                <w:lang w:val="en-US" w:eastAsia="zh-CN" w:bidi="ar"/>
              </w:rPr>
              <w:t>k6 or Apache JMeter</w:t>
            </w:r>
          </w:p>
        </w:tc>
      </w:tr>
      <w:tr w14:paraId="0551A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AE9CD0">
            <w:pPr>
              <w:keepNext w:val="0"/>
              <w:keepLines w:val="0"/>
              <w:widowControl/>
              <w:suppressLineNumbers w:val="0"/>
              <w:jc w:val="left"/>
            </w:pPr>
            <w:r>
              <w:rPr>
                <w:rFonts w:ascii="SimSun" w:hAnsi="SimSun" w:eastAsia="SimSun" w:cs="SimSun"/>
                <w:kern w:val="0"/>
                <w:sz w:val="24"/>
                <w:szCs w:val="24"/>
                <w:lang w:val="en-US" w:eastAsia="zh-CN" w:bidi="ar"/>
              </w:rPr>
              <w:t>Security Testing</w:t>
            </w:r>
          </w:p>
        </w:tc>
        <w:tc>
          <w:tcPr>
            <w:tcW w:w="0" w:type="auto"/>
            <w:shd w:val="clear"/>
            <w:vAlign w:val="center"/>
          </w:tcPr>
          <w:p w14:paraId="48D456C8">
            <w:pPr>
              <w:keepNext w:val="0"/>
              <w:keepLines w:val="0"/>
              <w:widowControl/>
              <w:suppressLineNumbers w:val="0"/>
              <w:jc w:val="left"/>
            </w:pPr>
            <w:r>
              <w:rPr>
                <w:rFonts w:ascii="SimSun" w:hAnsi="SimSun" w:eastAsia="SimSun" w:cs="SimSun"/>
                <w:kern w:val="0"/>
                <w:sz w:val="24"/>
                <w:szCs w:val="24"/>
                <w:lang w:val="en-US" w:eastAsia="zh-CN" w:bidi="ar"/>
              </w:rPr>
              <w:t>OWASP ZAP or automated SAST tools</w:t>
            </w:r>
          </w:p>
        </w:tc>
      </w:tr>
      <w:tr w14:paraId="2E6C3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BEB364">
            <w:pPr>
              <w:keepNext w:val="0"/>
              <w:keepLines w:val="0"/>
              <w:widowControl/>
              <w:suppressLineNumbers w:val="0"/>
              <w:jc w:val="left"/>
            </w:pPr>
            <w:r>
              <w:rPr>
                <w:rFonts w:ascii="SimSun" w:hAnsi="SimSun" w:eastAsia="SimSun" w:cs="SimSun"/>
                <w:kern w:val="0"/>
                <w:sz w:val="24"/>
                <w:szCs w:val="24"/>
                <w:lang w:val="en-US" w:eastAsia="zh-CN" w:bidi="ar"/>
              </w:rPr>
              <w:t>Test Reporting</w:t>
            </w:r>
          </w:p>
        </w:tc>
        <w:tc>
          <w:tcPr>
            <w:tcW w:w="0" w:type="auto"/>
            <w:shd w:val="clear"/>
            <w:vAlign w:val="center"/>
          </w:tcPr>
          <w:p w14:paraId="7CD6891D">
            <w:pPr>
              <w:keepNext w:val="0"/>
              <w:keepLines w:val="0"/>
              <w:widowControl/>
              <w:suppressLineNumbers w:val="0"/>
              <w:jc w:val="left"/>
            </w:pPr>
            <w:r>
              <w:rPr>
                <w:rFonts w:ascii="SimSun" w:hAnsi="SimSun" w:eastAsia="SimSun" w:cs="SimSun"/>
                <w:kern w:val="0"/>
                <w:sz w:val="24"/>
                <w:szCs w:val="24"/>
                <w:lang w:val="en-US" w:eastAsia="zh-CN" w:bidi="ar"/>
              </w:rPr>
              <w:t>GitHub Issues, TestRail, CSV Reports</w:t>
            </w:r>
          </w:p>
        </w:tc>
      </w:tr>
      <w:tr w14:paraId="1750D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6637F5">
            <w:pPr>
              <w:keepNext w:val="0"/>
              <w:keepLines w:val="0"/>
              <w:widowControl/>
              <w:suppressLineNumbers w:val="0"/>
              <w:jc w:val="left"/>
            </w:pPr>
            <w:r>
              <w:rPr>
                <w:rFonts w:ascii="SimSun" w:hAnsi="SimSun" w:eastAsia="SimSun" w:cs="SimSun"/>
                <w:kern w:val="0"/>
                <w:sz w:val="24"/>
                <w:szCs w:val="24"/>
                <w:lang w:val="en-US" w:eastAsia="zh-CN" w:bidi="ar"/>
              </w:rPr>
              <w:t>Test Data Management</w:t>
            </w:r>
          </w:p>
        </w:tc>
        <w:tc>
          <w:tcPr>
            <w:tcW w:w="0" w:type="auto"/>
            <w:shd w:val="clear"/>
            <w:vAlign w:val="center"/>
          </w:tcPr>
          <w:p w14:paraId="71F7CFFB">
            <w:pPr>
              <w:keepNext w:val="0"/>
              <w:keepLines w:val="0"/>
              <w:widowControl/>
              <w:suppressLineNumbers w:val="0"/>
              <w:jc w:val="left"/>
            </w:pPr>
            <w:r>
              <w:rPr>
                <w:rFonts w:ascii="SimSun" w:hAnsi="SimSun" w:eastAsia="SimSun" w:cs="SimSun"/>
                <w:kern w:val="0"/>
                <w:sz w:val="24"/>
                <w:szCs w:val="24"/>
                <w:lang w:val="en-US" w:eastAsia="zh-CN" w:bidi="ar"/>
              </w:rPr>
              <w:t>MongoDB In-Memory Database, Seeded Staging Database, Scripted Fixtures</w:t>
            </w:r>
          </w:p>
        </w:tc>
      </w:tr>
    </w:tbl>
    <w:p w14:paraId="499B68C2">
      <w:pPr>
        <w:pStyle w:val="3"/>
        <w:keepNext w:val="0"/>
        <w:keepLines w:val="0"/>
        <w:widowControl/>
        <w:suppressLineNumbers w:val="0"/>
      </w:pPr>
      <w:r>
        <w:t>4.4 Training Requirements</w:t>
      </w:r>
    </w:p>
    <w:p w14:paraId="7AA4E85A">
      <w:pPr>
        <w:pStyle w:val="34"/>
        <w:keepNext w:val="0"/>
        <w:keepLines w:val="0"/>
        <w:widowControl/>
        <w:suppressLineNumbers w:val="0"/>
      </w:pPr>
      <w:r>
        <w:t>Basic onboarding and training sessions will be provided for testing tools and processes. Team members responsible for automation testing should be familiar with:</w:t>
      </w:r>
    </w:p>
    <w:p w14:paraId="215F19B0">
      <w:pPr>
        <w:pStyle w:val="34"/>
        <w:keepNext w:val="0"/>
        <w:keepLines w:val="0"/>
        <w:widowControl/>
        <w:suppressLineNumbers w:val="0"/>
        <w:ind w:left="720"/>
      </w:pPr>
      <w:r>
        <w:t>Playwright or Cypress</w:t>
      </w:r>
    </w:p>
    <w:p w14:paraId="096129EB">
      <w:pPr>
        <w:pStyle w:val="34"/>
        <w:keepNext w:val="0"/>
        <w:keepLines w:val="0"/>
        <w:widowControl/>
        <w:suppressLineNumbers w:val="0"/>
        <w:ind w:left="720"/>
      </w:pPr>
      <w:r>
        <w:t>Postman and API testing concepts</w:t>
      </w:r>
    </w:p>
    <w:p w14:paraId="0F41F0FB">
      <w:pPr>
        <w:pStyle w:val="34"/>
        <w:keepNext w:val="0"/>
        <w:keepLines w:val="0"/>
        <w:widowControl/>
        <w:suppressLineNumbers w:val="0"/>
        <w:ind w:left="720"/>
      </w:pPr>
      <w:r>
        <w:t>k6 performance testing scripts</w:t>
      </w:r>
    </w:p>
    <w:p w14:paraId="0362EC96">
      <w:pPr>
        <w:pStyle w:val="34"/>
        <w:keepNext w:val="0"/>
        <w:keepLines w:val="0"/>
        <w:widowControl/>
        <w:suppressLineNumbers w:val="0"/>
        <w:ind w:left="720"/>
      </w:pPr>
      <w:r>
        <w:t>CI/CD testing workflows</w:t>
      </w:r>
    </w:p>
    <w:p w14:paraId="60DA1FB7">
      <w:pPr>
        <w:pStyle w:val="34"/>
        <w:keepNext w:val="0"/>
        <w:keepLines w:val="0"/>
        <w:widowControl/>
        <w:suppressLineNumbers w:val="0"/>
      </w:pPr>
      <w:r>
        <w:t>Training may be delivered through workshops, demonstrations, or recorded tutorials.</w:t>
      </w:r>
    </w:p>
    <w:p w14:paraId="3ECDFAD5">
      <w:pPr>
        <w:pStyle w:val="3"/>
        <w:keepNext w:val="0"/>
        <w:keepLines w:val="0"/>
        <w:widowControl/>
        <w:suppressLineNumbers w:val="0"/>
      </w:pPr>
      <w:r>
        <w:t>4.5 Metrics to be Collected</w:t>
      </w:r>
    </w:p>
    <w:p w14:paraId="53561F70">
      <w:pPr>
        <w:pStyle w:val="4"/>
        <w:keepNext w:val="0"/>
        <w:keepLines w:val="0"/>
        <w:widowControl/>
        <w:suppressLineNumbers w:val="0"/>
      </w:pPr>
      <w:r>
        <w:t>Test-Level Metrics</w:t>
      </w:r>
    </w:p>
    <w:p w14:paraId="79B795DD">
      <w:pPr>
        <w:pStyle w:val="34"/>
        <w:keepNext w:val="0"/>
        <w:keepLines w:val="0"/>
        <w:widowControl/>
        <w:suppressLineNumbers w:val="0"/>
        <w:ind w:left="720"/>
      </w:pPr>
      <w:r>
        <w:t>Test execution pass/fail rate</w:t>
      </w:r>
    </w:p>
    <w:p w14:paraId="1AC95457">
      <w:pPr>
        <w:pStyle w:val="34"/>
        <w:keepNext w:val="0"/>
        <w:keepLines w:val="0"/>
        <w:widowControl/>
        <w:suppressLineNumbers w:val="0"/>
        <w:ind w:left="720"/>
      </w:pPr>
      <w:r>
        <w:t>Test execution duration</w:t>
      </w:r>
    </w:p>
    <w:p w14:paraId="3BB6FADB">
      <w:pPr>
        <w:pStyle w:val="34"/>
        <w:keepNext w:val="0"/>
        <w:keepLines w:val="0"/>
        <w:widowControl/>
        <w:suppressLineNumbers w:val="0"/>
        <w:ind w:left="720"/>
      </w:pPr>
      <w:r>
        <w:t>Number of flaky tests</w:t>
      </w:r>
    </w:p>
    <w:p w14:paraId="0E84C95E">
      <w:pPr>
        <w:pStyle w:val="34"/>
        <w:keepNext w:val="0"/>
        <w:keepLines w:val="0"/>
        <w:widowControl/>
        <w:suppressLineNumbers w:val="0"/>
        <w:ind w:left="720"/>
      </w:pPr>
      <w:r>
        <w:t>Automated test success rate</w:t>
      </w:r>
    </w:p>
    <w:p w14:paraId="07B810E3">
      <w:pPr>
        <w:pStyle w:val="4"/>
        <w:keepNext w:val="0"/>
        <w:keepLines w:val="0"/>
        <w:widowControl/>
        <w:suppressLineNumbers w:val="0"/>
      </w:pPr>
      <w:r>
        <w:t>Release-Level Metrics</w:t>
      </w:r>
    </w:p>
    <w:p w14:paraId="061D3339">
      <w:pPr>
        <w:pStyle w:val="34"/>
        <w:keepNext w:val="0"/>
        <w:keepLines w:val="0"/>
        <w:widowControl/>
        <w:suppressLineNumbers w:val="0"/>
        <w:ind w:left="720"/>
      </w:pPr>
      <w:r>
        <w:t>Defect count by severity</w:t>
      </w:r>
    </w:p>
    <w:p w14:paraId="0E9443DA">
      <w:pPr>
        <w:pStyle w:val="34"/>
        <w:keepNext w:val="0"/>
        <w:keepLines w:val="0"/>
        <w:widowControl/>
        <w:suppressLineNumbers w:val="0"/>
        <w:ind w:left="720"/>
      </w:pPr>
      <w:r>
        <w:t>Defect density</w:t>
      </w:r>
    </w:p>
    <w:p w14:paraId="2B29942B">
      <w:pPr>
        <w:pStyle w:val="34"/>
        <w:keepNext w:val="0"/>
        <w:keepLines w:val="0"/>
        <w:widowControl/>
        <w:suppressLineNumbers w:val="0"/>
        <w:ind w:left="720"/>
      </w:pPr>
      <w:r>
        <w:t>Defect escape rate</w:t>
      </w:r>
    </w:p>
    <w:p w14:paraId="7D13B5CF">
      <w:pPr>
        <w:pStyle w:val="34"/>
        <w:keepNext w:val="0"/>
        <w:keepLines w:val="0"/>
        <w:widowControl/>
        <w:suppressLineNumbers w:val="0"/>
        <w:ind w:left="720"/>
      </w:pPr>
      <w:r>
        <w:t>Unit test coverage percentage</w:t>
      </w:r>
    </w:p>
    <w:p w14:paraId="2D7B3ECF">
      <w:pPr>
        <w:pStyle w:val="34"/>
        <w:keepNext w:val="0"/>
        <w:keepLines w:val="0"/>
        <w:widowControl/>
        <w:suppressLineNumbers w:val="0"/>
        <w:ind w:left="720"/>
      </w:pPr>
      <w:r>
        <w:t>Regression suite pass rate</w:t>
      </w:r>
    </w:p>
    <w:p w14:paraId="17BBC48D">
      <w:pPr>
        <w:pStyle w:val="4"/>
        <w:keepNext w:val="0"/>
        <w:keepLines w:val="0"/>
        <w:widowControl/>
        <w:suppressLineNumbers w:val="0"/>
      </w:pPr>
      <w:r>
        <w:t>Performance Metrics</w:t>
      </w:r>
    </w:p>
    <w:p w14:paraId="473E3F8D">
      <w:pPr>
        <w:pStyle w:val="34"/>
        <w:keepNext w:val="0"/>
        <w:keepLines w:val="0"/>
        <w:widowControl/>
        <w:suppressLineNumbers w:val="0"/>
        <w:ind w:left="720"/>
      </w:pPr>
      <w:r>
        <w:t>P50, P95, and P99 response latency</w:t>
      </w:r>
    </w:p>
    <w:p w14:paraId="70B0C5ED">
      <w:pPr>
        <w:pStyle w:val="34"/>
        <w:keepNext w:val="0"/>
        <w:keepLines w:val="0"/>
        <w:widowControl/>
        <w:suppressLineNumbers w:val="0"/>
        <w:ind w:left="720"/>
      </w:pPr>
      <w:r>
        <w:t>Error rate</w:t>
      </w:r>
    </w:p>
    <w:p w14:paraId="59D9B396">
      <w:pPr>
        <w:pStyle w:val="34"/>
        <w:keepNext w:val="0"/>
        <w:keepLines w:val="0"/>
        <w:widowControl/>
        <w:suppressLineNumbers w:val="0"/>
        <w:ind w:left="720"/>
      </w:pPr>
      <w:r>
        <w:t>Throughput</w:t>
      </w:r>
    </w:p>
    <w:p w14:paraId="4CA8F2F1">
      <w:pPr>
        <w:pStyle w:val="34"/>
        <w:keepNext w:val="0"/>
        <w:keepLines w:val="0"/>
        <w:widowControl/>
        <w:suppressLineNumbers w:val="0"/>
        <w:ind w:left="720"/>
      </w:pPr>
      <w:r>
        <w:t>Resource utilization</w:t>
      </w:r>
    </w:p>
    <w:p w14:paraId="09C6FAE9">
      <w:pPr>
        <w:pStyle w:val="4"/>
        <w:keepNext w:val="0"/>
        <w:keepLines w:val="0"/>
        <w:widowControl/>
        <w:suppressLineNumbers w:val="0"/>
      </w:pPr>
      <w:r>
        <w:t>Operational Metrics</w:t>
      </w:r>
    </w:p>
    <w:p w14:paraId="7B0568D5">
      <w:pPr>
        <w:pStyle w:val="34"/>
        <w:keepNext w:val="0"/>
        <w:keepLines w:val="0"/>
        <w:widowControl/>
        <w:suppressLineNumbers w:val="0"/>
        <w:ind w:left="720"/>
      </w:pPr>
      <w:r>
        <w:t>Mean Time to Repair (MTTR)</w:t>
      </w:r>
    </w:p>
    <w:p w14:paraId="791B54DA">
      <w:pPr>
        <w:pStyle w:val="34"/>
        <w:keepNext w:val="0"/>
        <w:keepLines w:val="0"/>
        <w:widowControl/>
        <w:suppressLineNumbers w:val="0"/>
        <w:ind w:left="720"/>
      </w:pPr>
      <w:r>
        <w:t>System availability (if monitoring tools are available)</w:t>
      </w:r>
    </w:p>
    <w:p w14:paraId="5936EEBB">
      <w:pPr>
        <w:pStyle w:val="3"/>
        <w:keepNext w:val="0"/>
        <w:keepLines w:val="0"/>
        <w:widowControl/>
        <w:suppressLineNumbers w:val="0"/>
      </w:pPr>
      <w:r>
        <w:t>4.6 Metric Collection Levels</w:t>
      </w:r>
    </w:p>
    <w:p w14:paraId="46DB4CB6">
      <w:pPr>
        <w:pStyle w:val="34"/>
        <w:keepNext w:val="0"/>
        <w:keepLines w:val="0"/>
        <w:widowControl/>
        <w:suppressLineNumbers w:val="0"/>
      </w:pPr>
      <w:r>
        <w:t>Metrics will be collected at the following levels: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5595"/>
      </w:tblGrid>
      <w:tr w14:paraId="09191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44FE81F">
            <w:pPr>
              <w:keepNext w:val="0"/>
              <w:keepLines w:val="0"/>
              <w:widowControl/>
              <w:suppressLineNumbers w:val="0"/>
              <w:jc w:val="center"/>
              <w:rPr>
                <w:b/>
                <w:bCs/>
              </w:rPr>
            </w:pPr>
            <w:r>
              <w:rPr>
                <w:rFonts w:ascii="SimSun" w:hAnsi="SimSun" w:eastAsia="SimSun" w:cs="SimSun"/>
                <w:b/>
                <w:bCs/>
                <w:kern w:val="0"/>
                <w:sz w:val="24"/>
                <w:szCs w:val="24"/>
                <w:lang w:val="en-US" w:eastAsia="zh-CN" w:bidi="ar"/>
              </w:rPr>
              <w:t>Level</w:t>
            </w:r>
          </w:p>
        </w:tc>
        <w:tc>
          <w:tcPr>
            <w:tcW w:w="0" w:type="auto"/>
            <w:shd w:val="clear"/>
            <w:vAlign w:val="center"/>
          </w:tcPr>
          <w:p w14:paraId="4D46FAAB">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C756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92B9B9">
            <w:pPr>
              <w:keepNext w:val="0"/>
              <w:keepLines w:val="0"/>
              <w:widowControl/>
              <w:suppressLineNumbers w:val="0"/>
              <w:jc w:val="left"/>
            </w:pPr>
            <w:r>
              <w:rPr>
                <w:rFonts w:ascii="SimSun" w:hAnsi="SimSun" w:eastAsia="SimSun" w:cs="SimSun"/>
                <w:kern w:val="0"/>
                <w:sz w:val="24"/>
                <w:szCs w:val="24"/>
                <w:lang w:val="en-US" w:eastAsia="zh-CN" w:bidi="ar"/>
              </w:rPr>
              <w:t>Module/Component Level</w:t>
            </w:r>
          </w:p>
        </w:tc>
        <w:tc>
          <w:tcPr>
            <w:tcW w:w="0" w:type="auto"/>
            <w:shd w:val="clear"/>
            <w:vAlign w:val="center"/>
          </w:tcPr>
          <w:p w14:paraId="746DED44">
            <w:pPr>
              <w:keepNext w:val="0"/>
              <w:keepLines w:val="0"/>
              <w:widowControl/>
              <w:suppressLineNumbers w:val="0"/>
              <w:jc w:val="left"/>
            </w:pPr>
            <w:r>
              <w:rPr>
                <w:rFonts w:ascii="SimSun" w:hAnsi="SimSun" w:eastAsia="SimSun" w:cs="SimSun"/>
                <w:kern w:val="0"/>
                <w:sz w:val="24"/>
                <w:szCs w:val="24"/>
                <w:lang w:val="en-US" w:eastAsia="zh-CN" w:bidi="ar"/>
              </w:rPr>
              <w:t>Unit and API testing metrics</w:t>
            </w:r>
          </w:p>
        </w:tc>
      </w:tr>
      <w:tr w14:paraId="226C8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537247">
            <w:pPr>
              <w:keepNext w:val="0"/>
              <w:keepLines w:val="0"/>
              <w:widowControl/>
              <w:suppressLineNumbers w:val="0"/>
              <w:jc w:val="left"/>
            </w:pPr>
            <w:r>
              <w:rPr>
                <w:rFonts w:ascii="SimSun" w:hAnsi="SimSun" w:eastAsia="SimSun" w:cs="SimSun"/>
                <w:kern w:val="0"/>
                <w:sz w:val="24"/>
                <w:szCs w:val="24"/>
                <w:lang w:val="en-US" w:eastAsia="zh-CN" w:bidi="ar"/>
              </w:rPr>
              <w:t>End-to-End Level</w:t>
            </w:r>
          </w:p>
        </w:tc>
        <w:tc>
          <w:tcPr>
            <w:tcW w:w="0" w:type="auto"/>
            <w:shd w:val="clear"/>
            <w:vAlign w:val="center"/>
          </w:tcPr>
          <w:p w14:paraId="7AA20FDE">
            <w:pPr>
              <w:keepNext w:val="0"/>
              <w:keepLines w:val="0"/>
              <w:widowControl/>
              <w:suppressLineNumbers w:val="0"/>
              <w:jc w:val="left"/>
            </w:pPr>
            <w:r>
              <w:rPr>
                <w:rFonts w:ascii="SimSun" w:hAnsi="SimSun" w:eastAsia="SimSun" w:cs="SimSun"/>
                <w:kern w:val="0"/>
                <w:sz w:val="24"/>
                <w:szCs w:val="24"/>
                <w:lang w:val="en-US" w:eastAsia="zh-CN" w:bidi="ar"/>
              </w:rPr>
              <w:t>User workflow and integration metrics</w:t>
            </w:r>
          </w:p>
        </w:tc>
      </w:tr>
      <w:tr w14:paraId="43549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820F74">
            <w:pPr>
              <w:keepNext w:val="0"/>
              <w:keepLines w:val="0"/>
              <w:widowControl/>
              <w:suppressLineNumbers w:val="0"/>
              <w:jc w:val="left"/>
            </w:pPr>
            <w:r>
              <w:rPr>
                <w:rFonts w:ascii="SimSun" w:hAnsi="SimSun" w:eastAsia="SimSun" w:cs="SimSun"/>
                <w:kern w:val="0"/>
                <w:sz w:val="24"/>
                <w:szCs w:val="24"/>
                <w:lang w:val="en-US" w:eastAsia="zh-CN" w:bidi="ar"/>
              </w:rPr>
              <w:t>Release Level</w:t>
            </w:r>
          </w:p>
        </w:tc>
        <w:tc>
          <w:tcPr>
            <w:tcW w:w="0" w:type="auto"/>
            <w:shd w:val="clear"/>
            <w:vAlign w:val="center"/>
          </w:tcPr>
          <w:p w14:paraId="47B68402">
            <w:pPr>
              <w:keepNext w:val="0"/>
              <w:keepLines w:val="0"/>
              <w:widowControl/>
              <w:suppressLineNumbers w:val="0"/>
              <w:jc w:val="left"/>
            </w:pPr>
            <w:r>
              <w:rPr>
                <w:rFonts w:ascii="SimSun" w:hAnsi="SimSun" w:eastAsia="SimSun" w:cs="SimSun"/>
                <w:kern w:val="0"/>
                <w:sz w:val="24"/>
                <w:szCs w:val="24"/>
                <w:lang w:val="en-US" w:eastAsia="zh-CN" w:bidi="ar"/>
              </w:rPr>
              <w:t>Regression and overall release quality metrics</w:t>
            </w:r>
          </w:p>
        </w:tc>
      </w:tr>
    </w:tbl>
    <w:p w14:paraId="65C815D2">
      <w:pPr>
        <w:pStyle w:val="34"/>
        <w:keepNext w:val="0"/>
        <w:keepLines w:val="0"/>
        <w:widowControl/>
        <w:suppressLineNumbers w:val="0"/>
      </w:pPr>
      <w:r>
        <w:t>Metrics will be gathered during CI pipeline execution and for each release candidate.</w:t>
      </w:r>
    </w:p>
    <w:p w14:paraId="2F69858F">
      <w:pPr>
        <w:pStyle w:val="3"/>
        <w:keepNext w:val="0"/>
        <w:keepLines w:val="0"/>
        <w:widowControl/>
        <w:suppressLineNumbers w:val="0"/>
      </w:pPr>
      <w:r>
        <w:t>4.7 Configuration Management</w:t>
      </w:r>
    </w:p>
    <w:p w14:paraId="61CE17DA">
      <w:pPr>
        <w:pStyle w:val="34"/>
        <w:keepNext w:val="0"/>
        <w:keepLines w:val="0"/>
        <w:widowControl/>
        <w:suppressLineNumbers w:val="0"/>
      </w:pPr>
      <w:r>
        <w:t>Test scripts, test cases, and test data will be maintained within the project repository.</w:t>
      </w:r>
    </w:p>
    <w:p w14:paraId="4C5EA4C0">
      <w:pPr>
        <w:pStyle w:val="34"/>
        <w:keepNext w:val="0"/>
        <w:keepLines w:val="0"/>
        <w:widowControl/>
        <w:suppressLineNumbers w:val="0"/>
      </w:pPr>
      <w:r>
        <w:t>Configuration management practices include:</w:t>
      </w:r>
    </w:p>
    <w:p w14:paraId="0B845F70">
      <w:pPr>
        <w:pStyle w:val="34"/>
        <w:keepNext w:val="0"/>
        <w:keepLines w:val="0"/>
        <w:widowControl/>
        <w:suppressLineNumbers w:val="0"/>
        <w:ind w:left="720"/>
      </w:pPr>
      <w:r>
        <w:t>Environment-specific settings managed through environment variables.</w:t>
      </w:r>
    </w:p>
    <w:p w14:paraId="69DE6E9A">
      <w:pPr>
        <w:pStyle w:val="34"/>
        <w:keepNext w:val="0"/>
        <w:keepLines w:val="0"/>
        <w:widowControl/>
        <w:suppressLineNumbers w:val="0"/>
        <w:ind w:left="720"/>
      </w:pPr>
      <w:r>
        <w:t>Secure storage of credentials using CI/CD secrets.</w:t>
      </w:r>
    </w:p>
    <w:p w14:paraId="569F5492">
      <w:pPr>
        <w:pStyle w:val="34"/>
        <w:keepNext w:val="0"/>
        <w:keepLines w:val="0"/>
        <w:widowControl/>
        <w:suppressLineNumbers w:val="0"/>
        <w:ind w:left="720"/>
      </w:pPr>
      <w:r>
        <w:t>Version-controlled test fixtures and migration scripts.</w:t>
      </w:r>
    </w:p>
    <w:p w14:paraId="192FF887">
      <w:pPr>
        <w:pStyle w:val="34"/>
        <w:keepNext w:val="0"/>
        <w:keepLines w:val="0"/>
        <w:widowControl/>
        <w:suppressLineNumbers w:val="0"/>
        <w:ind w:left="720"/>
      </w:pPr>
      <w:r>
        <w:t>Branch-based test execution within CI pipelines.</w:t>
      </w:r>
    </w:p>
    <w:p w14:paraId="5C46F428">
      <w:pPr>
        <w:pStyle w:val="34"/>
        <w:keepNext w:val="0"/>
        <w:keepLines w:val="0"/>
        <w:widowControl/>
        <w:suppressLineNumbers w:val="0"/>
        <w:ind w:left="720"/>
      </w:pPr>
      <w:r>
        <w:t>Traceability of test artifacts to application and database versions.</w:t>
      </w:r>
    </w:p>
    <w:p w14:paraId="7EE0C4D8">
      <w:pPr>
        <w:pStyle w:val="3"/>
        <w:keepNext w:val="0"/>
        <w:keepLines w:val="0"/>
        <w:widowControl/>
        <w:suppressLineNumbers w:val="0"/>
      </w:pPr>
      <w:r>
        <w:t>4.8 Test Configuration Matrix</w:t>
      </w:r>
    </w:p>
    <w:p w14:paraId="16799636">
      <w:pPr>
        <w:pStyle w:val="34"/>
        <w:keepNext w:val="0"/>
        <w:keepLines w:val="0"/>
        <w:widowControl/>
        <w:suppressLineNumbers w:val="0"/>
      </w:pPr>
      <w:r>
        <w:t>A practical configuration matrix will be used:</w:t>
      </w:r>
    </w:p>
    <w:p w14:paraId="35B4FFEC">
      <w:pPr>
        <w:pStyle w:val="4"/>
        <w:keepNext w:val="0"/>
        <w:keepLines w:val="0"/>
        <w:widowControl/>
        <w:suppressLineNumbers w:val="0"/>
      </w:pPr>
      <w:r>
        <w:t>Browsers</w:t>
      </w:r>
    </w:p>
    <w:p w14:paraId="56E30BA6">
      <w:pPr>
        <w:pStyle w:val="34"/>
        <w:keepNext w:val="0"/>
        <w:keepLines w:val="0"/>
        <w:widowControl/>
        <w:suppressLineNumbers w:val="0"/>
        <w:ind w:left="720"/>
      </w:pPr>
      <w:r>
        <w:t>Google Chrome (latest version)</w:t>
      </w:r>
    </w:p>
    <w:p w14:paraId="094AAF60">
      <w:pPr>
        <w:pStyle w:val="34"/>
        <w:keepNext w:val="0"/>
        <w:keepLines w:val="0"/>
        <w:widowControl/>
        <w:suppressLineNumbers w:val="0"/>
        <w:ind w:left="720"/>
      </w:pPr>
      <w:r>
        <w:t>Microsoft Edge (Chromium)</w:t>
      </w:r>
    </w:p>
    <w:p w14:paraId="6088CF52">
      <w:pPr>
        <w:pStyle w:val="34"/>
        <w:keepNext w:val="0"/>
        <w:keepLines w:val="0"/>
        <w:widowControl/>
        <w:suppressLineNumbers w:val="0"/>
        <w:ind w:left="720"/>
      </w:pPr>
      <w:r>
        <w:t>Mobile Chrome Viewport</w:t>
      </w:r>
    </w:p>
    <w:p w14:paraId="74A34CEC">
      <w:pPr>
        <w:pStyle w:val="4"/>
        <w:keepNext w:val="0"/>
        <w:keepLines w:val="0"/>
        <w:widowControl/>
        <w:suppressLineNumbers w:val="0"/>
      </w:pPr>
      <w:r>
        <w:t>Environments</w:t>
      </w:r>
    </w:p>
    <w:p w14:paraId="20717E4C">
      <w:pPr>
        <w:pStyle w:val="34"/>
        <w:keepNext w:val="0"/>
        <w:keepLines w:val="0"/>
        <w:widowControl/>
        <w:suppressLineNumbers w:val="0"/>
        <w:ind w:left="720"/>
      </w:pPr>
      <w:r>
        <w:t>Development Environment</w:t>
      </w:r>
    </w:p>
    <w:p w14:paraId="54AF46D8">
      <w:pPr>
        <w:pStyle w:val="34"/>
        <w:keepNext w:val="0"/>
        <w:keepLines w:val="0"/>
        <w:widowControl/>
        <w:suppressLineNumbers w:val="0"/>
        <w:ind w:left="720"/>
      </w:pPr>
      <w:r>
        <w:t>Staging Environment</w:t>
      </w:r>
    </w:p>
    <w:p w14:paraId="39FBC145">
      <w:pPr>
        <w:pStyle w:val="4"/>
        <w:keepNext w:val="0"/>
        <w:keepLines w:val="0"/>
        <w:widowControl/>
        <w:suppressLineNumbers w:val="0"/>
      </w:pPr>
      <w:r>
        <w:t>Runtime</w:t>
      </w:r>
    </w:p>
    <w:p w14:paraId="4F02759E">
      <w:pPr>
        <w:pStyle w:val="34"/>
        <w:keepNext w:val="0"/>
        <w:keepLines w:val="0"/>
        <w:widowControl/>
        <w:suppressLineNumbers w:val="0"/>
        <w:ind w:left="720"/>
      </w:pPr>
      <w:r>
        <w:t>Supported Node.js version</w:t>
      </w:r>
    </w:p>
    <w:p w14:paraId="388C6712">
      <w:pPr>
        <w:pStyle w:val="4"/>
        <w:keepNext w:val="0"/>
        <w:keepLines w:val="0"/>
        <w:widowControl/>
        <w:suppressLineNumbers w:val="0"/>
      </w:pPr>
      <w:r>
        <w:t>Database</w:t>
      </w:r>
    </w:p>
    <w:p w14:paraId="46E4C234">
      <w:pPr>
        <w:pStyle w:val="34"/>
        <w:keepNext w:val="0"/>
        <w:keepLines w:val="0"/>
        <w:widowControl/>
        <w:suppressLineNumbers w:val="0"/>
        <w:ind w:left="720"/>
      </w:pPr>
      <w:r>
        <w:t>Primary MongoDB version used in staging</w:t>
      </w:r>
    </w:p>
    <w:p w14:paraId="0D22C1AD">
      <w:pPr>
        <w:pStyle w:val="34"/>
        <w:keepNext w:val="0"/>
        <w:keepLines w:val="0"/>
        <w:widowControl/>
        <w:suppressLineNumbers w:val="0"/>
      </w:pPr>
      <w:r>
        <w:t>Additional configurations may be tested if resources permit.</w:t>
      </w:r>
    </w:p>
    <w:p w14:paraId="52201C1F">
      <w:pPr>
        <w:pStyle w:val="3"/>
        <w:keepNext w:val="0"/>
        <w:keepLines w:val="0"/>
        <w:widowControl/>
        <w:suppressLineNumbers w:val="0"/>
      </w:pPr>
      <w:r>
        <w:t>4.9 Hardware and Software Environment</w:t>
      </w:r>
    </w:p>
    <w:p w14:paraId="6D42F72D">
      <w:pPr>
        <w:pStyle w:val="34"/>
        <w:keepNext w:val="0"/>
        <w:keepLines w:val="0"/>
        <w:widowControl/>
        <w:suppressLineNumbers w:val="0"/>
      </w:pPr>
      <w:r>
        <w:t>Testing will be conducted using staging environments that closely resemble production infrastructure.</w:t>
      </w:r>
    </w:p>
    <w:p w14:paraId="68706F64">
      <w:pPr>
        <w:pStyle w:val="34"/>
        <w:keepNext w:val="0"/>
        <w:keepLines w:val="0"/>
        <w:widowControl/>
        <w:suppressLineNumbers w:val="0"/>
      </w:pPr>
      <w:r>
        <w:t>Typical environment configuration:</w:t>
      </w:r>
    </w:p>
    <w:p w14:paraId="48AFE68E">
      <w:pPr>
        <w:pStyle w:val="34"/>
        <w:keepNext w:val="0"/>
        <w:keepLines w:val="0"/>
        <w:widowControl/>
        <w:suppressLineNumbers w:val="0"/>
        <w:ind w:left="720"/>
      </w:pPr>
      <w:r>
        <w:t>Application Server Instance</w:t>
      </w:r>
    </w:p>
    <w:p w14:paraId="75A312C3">
      <w:pPr>
        <w:pStyle w:val="34"/>
        <w:keepNext w:val="0"/>
        <w:keepLines w:val="0"/>
        <w:widowControl/>
        <w:suppressLineNumbers w:val="0"/>
        <w:ind w:left="720"/>
      </w:pPr>
      <w:r>
        <w:t>MongoDB Database Instance</w:t>
      </w:r>
    </w:p>
    <w:p w14:paraId="7F8C2D16">
      <w:pPr>
        <w:pStyle w:val="34"/>
        <w:keepNext w:val="0"/>
        <w:keepLines w:val="0"/>
        <w:widowControl/>
        <w:suppressLineNumbers w:val="0"/>
        <w:ind w:left="720"/>
      </w:pPr>
      <w:r>
        <w:t>Monitoring and Logging Services</w:t>
      </w:r>
    </w:p>
    <w:p w14:paraId="23B0EE64">
      <w:pPr>
        <w:pStyle w:val="34"/>
        <w:keepNext w:val="0"/>
        <w:keepLines w:val="0"/>
        <w:widowControl/>
        <w:suppressLineNumbers w:val="0"/>
        <w:ind w:left="720"/>
      </w:pPr>
      <w:r>
        <w:t>Multi-instance staging cluster for performance testing (if available)</w:t>
      </w:r>
    </w:p>
    <w:p w14:paraId="3123693A">
      <w:pPr>
        <w:pStyle w:val="34"/>
        <w:keepNext w:val="0"/>
        <w:keepLines w:val="0"/>
        <w:widowControl/>
        <w:suppressLineNumbers w:val="0"/>
      </w:pPr>
      <w:r>
        <w:t>Performance baseline measurements will include documentation of server specifications.</w:t>
      </w:r>
    </w:p>
    <w:p w14:paraId="3EB88FA4">
      <w:pPr>
        <w:pStyle w:val="3"/>
        <w:keepNext w:val="0"/>
        <w:keepLines w:val="0"/>
        <w:widowControl/>
        <w:suppressLineNumbers w:val="0"/>
      </w:pPr>
      <w:r>
        <w:t>4.10 Regression Testing Strategy</w:t>
      </w:r>
    </w:p>
    <w:p w14:paraId="7FF07F99">
      <w:pPr>
        <w:pStyle w:val="4"/>
        <w:keepNext w:val="0"/>
        <w:keepLines w:val="0"/>
        <w:widowControl/>
        <w:suppressLineNumbers w:val="0"/>
      </w:pPr>
      <w:r>
        <w:t>Continuous Testing</w:t>
      </w:r>
    </w:p>
    <w:p w14:paraId="6ED93A9C">
      <w:pPr>
        <w:pStyle w:val="34"/>
        <w:keepNext w:val="0"/>
        <w:keepLines w:val="0"/>
        <w:widowControl/>
        <w:suppressLineNumbers w:val="0"/>
        <w:ind w:left="720"/>
      </w:pPr>
      <w:r>
        <w:t>Automated smoke tests executed on every pull request and code commit.</w:t>
      </w:r>
    </w:p>
    <w:p w14:paraId="1E463DFD">
      <w:pPr>
        <w:pStyle w:val="4"/>
        <w:keepNext w:val="0"/>
        <w:keepLines w:val="0"/>
        <w:widowControl/>
        <w:suppressLineNumbers w:val="0"/>
      </w:pPr>
      <w:r>
        <w:t>Daily / Pre-Merge Testing</w:t>
      </w:r>
    </w:p>
    <w:p w14:paraId="5E597ECF">
      <w:pPr>
        <w:pStyle w:val="34"/>
        <w:keepNext w:val="0"/>
        <w:keepLines w:val="0"/>
        <w:widowControl/>
        <w:suppressLineNumbers w:val="0"/>
        <w:ind w:left="720"/>
      </w:pPr>
      <w:r>
        <w:t>Expanded automated regression tests covering critical APIs and user workflows.</w:t>
      </w:r>
    </w:p>
    <w:p w14:paraId="1FB96F60">
      <w:pPr>
        <w:pStyle w:val="4"/>
        <w:keepNext w:val="0"/>
        <w:keepLines w:val="0"/>
        <w:widowControl/>
        <w:suppressLineNumbers w:val="0"/>
      </w:pPr>
      <w:r>
        <w:t>Release Candidate Testing</w:t>
      </w:r>
    </w:p>
    <w:p w14:paraId="42AE551D">
      <w:pPr>
        <w:pStyle w:val="34"/>
        <w:keepNext w:val="0"/>
        <w:keepLines w:val="0"/>
        <w:widowControl/>
        <w:suppressLineNumbers w:val="0"/>
        <w:ind w:left="720"/>
      </w:pPr>
      <w:r>
        <w:t>Full regression testing including automated and manual exploratory testing.</w:t>
      </w:r>
    </w:p>
    <w:p w14:paraId="15F15BC4">
      <w:pPr>
        <w:pStyle w:val="34"/>
        <w:keepNext w:val="0"/>
        <w:keepLines w:val="0"/>
        <w:widowControl/>
        <w:suppressLineNumbers w:val="0"/>
      </w:pPr>
      <w:r>
        <w:t>Automation will focus on stable, high-risk business processes, while manual testing will be used for newly implemented or complex functionality.</w:t>
      </w:r>
    </w:p>
    <w:p w14:paraId="4745EF89">
      <w:pPr>
        <w:pStyle w:val="3"/>
        <w:keepNext w:val="0"/>
        <w:keepLines w:val="0"/>
        <w:widowControl/>
        <w:suppressLineNumbers w:val="0"/>
      </w:pPr>
      <w:r>
        <w:t>4.11 Regression Defect Triage</w:t>
      </w:r>
    </w:p>
    <w:p w14:paraId="7C948478">
      <w:pPr>
        <w:pStyle w:val="34"/>
        <w:keepNext w:val="0"/>
        <w:keepLines w:val="0"/>
        <w:widowControl/>
        <w:suppressLineNumbers w:val="0"/>
      </w:pPr>
      <w:r>
        <w:t>Defects will be prioritized according to severity: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5355"/>
      </w:tblGrid>
      <w:tr w14:paraId="30E2F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CCD72F">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vAlign w:val="center"/>
          </w:tcPr>
          <w:p w14:paraId="2AEAF054">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w:t>
            </w:r>
          </w:p>
        </w:tc>
      </w:tr>
      <w:tr w14:paraId="34EF5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BE4BA0">
            <w:pPr>
              <w:keepNext w:val="0"/>
              <w:keepLines w:val="0"/>
              <w:widowControl/>
              <w:suppressLineNumbers w:val="0"/>
              <w:jc w:val="left"/>
            </w:pPr>
            <w:r>
              <w:rPr>
                <w:rFonts w:ascii="SimSun" w:hAnsi="SimSun" w:eastAsia="SimSun" w:cs="SimSun"/>
                <w:kern w:val="0"/>
                <w:sz w:val="24"/>
                <w:szCs w:val="24"/>
                <w:lang w:val="en-US" w:eastAsia="zh-CN" w:bidi="ar"/>
              </w:rPr>
              <w:t>Critical / Blocker</w:t>
            </w:r>
          </w:p>
        </w:tc>
        <w:tc>
          <w:tcPr>
            <w:tcW w:w="0" w:type="auto"/>
            <w:shd w:val="clear"/>
            <w:vAlign w:val="center"/>
          </w:tcPr>
          <w:p w14:paraId="588B08B4">
            <w:pPr>
              <w:keepNext w:val="0"/>
              <w:keepLines w:val="0"/>
              <w:widowControl/>
              <w:suppressLineNumbers w:val="0"/>
              <w:jc w:val="left"/>
            </w:pPr>
            <w:r>
              <w:rPr>
                <w:rFonts w:ascii="SimSun" w:hAnsi="SimSun" w:eastAsia="SimSun" w:cs="SimSun"/>
                <w:kern w:val="0"/>
                <w:sz w:val="24"/>
                <w:szCs w:val="24"/>
                <w:lang w:val="en-US" w:eastAsia="zh-CN" w:bidi="ar"/>
              </w:rPr>
              <w:t>Immediate escalation and release blocking</w:t>
            </w:r>
          </w:p>
        </w:tc>
      </w:tr>
      <w:tr w14:paraId="54827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916AF4">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33E3F262">
            <w:pPr>
              <w:keepNext w:val="0"/>
              <w:keepLines w:val="0"/>
              <w:widowControl/>
              <w:suppressLineNumbers w:val="0"/>
              <w:jc w:val="left"/>
            </w:pPr>
            <w:r>
              <w:rPr>
                <w:rFonts w:ascii="SimSun" w:hAnsi="SimSun" w:eastAsia="SimSun" w:cs="SimSun"/>
                <w:kern w:val="0"/>
                <w:sz w:val="24"/>
                <w:szCs w:val="24"/>
                <w:lang w:val="en-US" w:eastAsia="zh-CN" w:bidi="ar"/>
              </w:rPr>
              <w:t>Prioritized for immediate resolution</w:t>
            </w:r>
          </w:p>
        </w:tc>
      </w:tr>
      <w:tr w14:paraId="65CB5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64435F">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16784703">
            <w:pPr>
              <w:keepNext w:val="0"/>
              <w:keepLines w:val="0"/>
              <w:widowControl/>
              <w:suppressLineNumbers w:val="0"/>
              <w:jc w:val="left"/>
            </w:pPr>
            <w:r>
              <w:rPr>
                <w:rFonts w:ascii="SimSun" w:hAnsi="SimSun" w:eastAsia="SimSun" w:cs="SimSun"/>
                <w:kern w:val="0"/>
                <w:sz w:val="24"/>
                <w:szCs w:val="24"/>
                <w:lang w:val="en-US" w:eastAsia="zh-CN" w:bidi="ar"/>
              </w:rPr>
              <w:t>Scheduled for upcoming fix and retest cycles</w:t>
            </w:r>
          </w:p>
        </w:tc>
      </w:tr>
      <w:tr w14:paraId="5487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BC69CD">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5F310B2D">
            <w:pPr>
              <w:keepNext w:val="0"/>
              <w:keepLines w:val="0"/>
              <w:widowControl/>
              <w:suppressLineNumbers w:val="0"/>
              <w:jc w:val="left"/>
            </w:pPr>
            <w:r>
              <w:rPr>
                <w:rFonts w:ascii="SimSun" w:hAnsi="SimSun" w:eastAsia="SimSun" w:cs="SimSun"/>
                <w:kern w:val="0"/>
                <w:sz w:val="24"/>
                <w:szCs w:val="24"/>
                <w:lang w:val="en-US" w:eastAsia="zh-CN" w:bidi="ar"/>
              </w:rPr>
              <w:t>Deferred according to project priorities</w:t>
            </w:r>
          </w:p>
        </w:tc>
      </w:tr>
    </w:tbl>
    <w:p w14:paraId="2E4E2FEB">
      <w:pPr>
        <w:pStyle w:val="34"/>
        <w:keepNext w:val="0"/>
        <w:keepLines w:val="0"/>
        <w:widowControl/>
        <w:suppressLineNumbers w:val="0"/>
      </w:pPr>
      <w:r>
        <w:t>Defect severity will also determine inclusion within future regression test suites.</w:t>
      </w:r>
    </w:p>
    <w:p w14:paraId="26001474">
      <w:pPr>
        <w:pStyle w:val="3"/>
        <w:keepNext w:val="0"/>
        <w:keepLines w:val="0"/>
        <w:widowControl/>
        <w:suppressLineNumbers w:val="0"/>
      </w:pPr>
      <w:r>
        <w:t>4.12 Handling Untestable or Ambiguous Requirements</w:t>
      </w:r>
    </w:p>
    <w:p w14:paraId="7C87CFF0">
      <w:pPr>
        <w:pStyle w:val="34"/>
        <w:keepNext w:val="0"/>
        <w:keepLines w:val="0"/>
        <w:widowControl/>
        <w:suppressLineNumbers w:val="0"/>
      </w:pPr>
      <w:r>
        <w:t>When requirements are unclear or cannot be effectively tested:</w:t>
      </w:r>
    </w:p>
    <w:p w14:paraId="572FC109">
      <w:pPr>
        <w:pStyle w:val="34"/>
        <w:keepNext w:val="0"/>
        <w:keepLines w:val="0"/>
        <w:widowControl/>
        <w:suppressLineNumbers w:val="0"/>
        <w:ind w:left="720"/>
      </w:pPr>
      <w:r>
        <w:t>Clarification will be requested from the Product Owner or stakeholders.</w:t>
      </w:r>
    </w:p>
    <w:p w14:paraId="6997D4F4">
      <w:pPr>
        <w:pStyle w:val="34"/>
        <w:keepNext w:val="0"/>
        <w:keepLines w:val="0"/>
        <w:widowControl/>
        <w:suppressLineNumbers w:val="0"/>
        <w:ind w:left="720"/>
      </w:pPr>
      <w:r>
        <w:t>The requirement will be documented as untestable until clarification is received.</w:t>
      </w:r>
    </w:p>
    <w:p w14:paraId="460DA291">
      <w:pPr>
        <w:pStyle w:val="34"/>
        <w:keepNext w:val="0"/>
        <w:keepLines w:val="0"/>
        <w:widowControl/>
        <w:suppressLineNumbers w:val="0"/>
        <w:ind w:left="720"/>
      </w:pPr>
      <w:r>
        <w:t>Appropriate acceptance criteria will be proposed.</w:t>
      </w:r>
    </w:p>
    <w:p w14:paraId="6E9DEDDA">
      <w:pPr>
        <w:pStyle w:val="34"/>
        <w:keepNext w:val="0"/>
        <w:keepLines w:val="0"/>
        <w:widowControl/>
        <w:suppressLineNumbers w:val="0"/>
        <w:ind w:left="720"/>
      </w:pPr>
      <w:r>
        <w:t>Mock or stub implementations may be used when external dependencies are unavailable.</w:t>
      </w:r>
    </w:p>
    <w:p w14:paraId="3F15D02C">
      <w:pPr>
        <w:keepNext w:val="0"/>
        <w:keepLines w:val="0"/>
        <w:widowControl/>
        <w:numPr>
          <w:numId w:val="0"/>
        </w:numPr>
        <w:suppressLineNumbers w:val="0"/>
        <w:spacing w:before="0" w:beforeAutospacing="1" w:after="0" w:afterAutospacing="1"/>
      </w:pPr>
    </w:p>
    <w:p w14:paraId="18239B03">
      <w:pPr>
        <w:pStyle w:val="3"/>
        <w:keepNext w:val="0"/>
        <w:keepLines w:val="0"/>
        <w:widowControl/>
        <w:suppressLineNumbers w:val="0"/>
      </w:pPr>
      <w:r>
        <w:t>4.13 Master Test Plan Considerations</w:t>
      </w:r>
    </w:p>
    <w:p w14:paraId="14E47352">
      <w:pPr>
        <w:pStyle w:val="34"/>
        <w:keepNext w:val="0"/>
        <w:keepLines w:val="0"/>
        <w:widowControl/>
        <w:suppressLineNumbers w:val="0"/>
      </w:pPr>
      <w:r>
        <w:t>Where applicable, the master test plan will include:</w:t>
      </w:r>
    </w:p>
    <w:p w14:paraId="3B0CD852">
      <w:pPr>
        <w:pStyle w:val="34"/>
        <w:keepNext w:val="0"/>
        <w:keepLines w:val="0"/>
        <w:widowControl/>
        <w:suppressLineNumbers w:val="0"/>
        <w:ind w:left="720"/>
      </w:pPr>
      <w:r>
        <w:t>Requirements Traceability Matrix (RTM)</w:t>
      </w:r>
    </w:p>
    <w:p w14:paraId="05856646">
      <w:pPr>
        <w:pStyle w:val="34"/>
        <w:keepNext w:val="0"/>
        <w:keepLines w:val="0"/>
        <w:widowControl/>
        <w:suppressLineNumbers w:val="0"/>
        <w:ind w:left="720"/>
      </w:pPr>
      <w:r>
        <w:t>Test coverage targets</w:t>
      </w:r>
    </w:p>
    <w:p w14:paraId="2E6D5BAD">
      <w:pPr>
        <w:pStyle w:val="34"/>
        <w:keepNext w:val="0"/>
        <w:keepLines w:val="0"/>
        <w:widowControl/>
        <w:suppressLineNumbers w:val="0"/>
        <w:ind w:left="720"/>
      </w:pPr>
      <w:r>
        <w:t>Release entry criteria</w:t>
      </w:r>
    </w:p>
    <w:p w14:paraId="17D352EF">
      <w:pPr>
        <w:pStyle w:val="34"/>
        <w:keepNext w:val="0"/>
        <w:keepLines w:val="0"/>
        <w:widowControl/>
        <w:suppressLineNumbers w:val="0"/>
        <w:ind w:left="720"/>
      </w:pPr>
      <w:r>
        <w:t>Release exit criteria</w:t>
      </w:r>
    </w:p>
    <w:p w14:paraId="20063576">
      <w:pPr>
        <w:pStyle w:val="34"/>
        <w:keepNext w:val="0"/>
        <w:keepLines w:val="0"/>
        <w:widowControl/>
        <w:suppressLineNumbers w:val="0"/>
        <w:ind w:left="720"/>
      </w:pPr>
      <w:r>
        <w:t>Module-specific testing strategies for:</w:t>
      </w:r>
    </w:p>
    <w:p w14:paraId="0F991BF3">
      <w:pPr>
        <w:pStyle w:val="34"/>
        <w:keepNext w:val="0"/>
        <w:keepLines w:val="0"/>
        <w:widowControl/>
        <w:suppressLineNumbers w:val="0"/>
        <w:ind w:left="1440"/>
      </w:pPr>
      <w:r>
        <w:t>Authentication</w:t>
      </w:r>
    </w:p>
    <w:p w14:paraId="32DCD6A8">
      <w:pPr>
        <w:pStyle w:val="34"/>
        <w:keepNext w:val="0"/>
        <w:keepLines w:val="0"/>
        <w:widowControl/>
        <w:suppressLineNumbers w:val="0"/>
        <w:ind w:left="1440"/>
      </w:pPr>
      <w:r>
        <w:t>Events</w:t>
      </w:r>
    </w:p>
    <w:p w14:paraId="306A8790">
      <w:pPr>
        <w:pStyle w:val="34"/>
        <w:keepNext w:val="0"/>
        <w:keepLines w:val="0"/>
        <w:widowControl/>
        <w:suppressLineNumbers w:val="0"/>
        <w:ind w:left="1440"/>
      </w:pPr>
      <w:r>
        <w:t>Reporting</w:t>
      </w:r>
    </w:p>
    <w:p w14:paraId="01FA8316">
      <w:pPr>
        <w:pStyle w:val="34"/>
        <w:keepNext w:val="0"/>
        <w:keepLines w:val="0"/>
        <w:widowControl/>
        <w:suppressLineNumbers w:val="0"/>
        <w:ind w:left="1440"/>
      </w:pPr>
      <w:r>
        <w:t>Notifications</w:t>
      </w:r>
    </w:p>
    <w:p w14:paraId="7B1FA53B">
      <w:pPr>
        <w:pStyle w:val="34"/>
        <w:keepNext w:val="0"/>
        <w:keepLines w:val="0"/>
        <w:widowControl/>
        <w:suppressLineNumbers w:val="0"/>
        <w:ind w:left="1440"/>
      </w:pPr>
      <w:r>
        <w:t>Resources</w:t>
      </w:r>
    </w:p>
    <w:p w14:paraId="35C4B09A">
      <w:pPr>
        <w:pStyle w:val="34"/>
        <w:keepNext w:val="0"/>
        <w:keepLines w:val="0"/>
        <w:widowControl/>
        <w:suppressLineNumbers w:val="0"/>
        <w:ind w:left="1440"/>
      </w:pPr>
      <w:r>
        <w:t>Meetings</w:t>
      </w:r>
    </w:p>
    <w:p w14:paraId="01523BD2">
      <w:pPr>
        <w:pStyle w:val="34"/>
        <w:keepNext w:val="0"/>
        <w:keepLines w:val="0"/>
        <w:widowControl/>
        <w:suppressLineNumbers w:val="0"/>
        <w:ind w:left="1440"/>
      </w:pPr>
      <w:r>
        <w:t>Analytics</w:t>
      </w:r>
    </w:p>
    <w:p w14:paraId="158B9848">
      <w:pPr>
        <w:pStyle w:val="3"/>
        <w:keepNext w:val="0"/>
        <w:keepLines w:val="0"/>
        <w:widowControl/>
        <w:suppressLineNumbers w:val="0"/>
      </w:pPr>
      <w:r>
        <w:t>4.14 Special Testing Requirements</w:t>
      </w:r>
    </w:p>
    <w:p w14:paraId="7A01629A">
      <w:pPr>
        <w:pStyle w:val="34"/>
        <w:keepNext w:val="0"/>
        <w:keepLines w:val="0"/>
        <w:widowControl/>
        <w:suppressLineNumbers w:val="0"/>
      </w:pPr>
      <w:r>
        <w:t>The following special requirements will be considered during testing:</w:t>
      </w:r>
    </w:p>
    <w:p w14:paraId="461B4821">
      <w:pPr>
        <w:pStyle w:val="34"/>
        <w:keepNext w:val="0"/>
        <w:keepLines w:val="0"/>
        <w:widowControl/>
        <w:suppressLineNumbers w:val="0"/>
        <w:ind w:left="720"/>
      </w:pPr>
      <w:r>
        <w:t>Protection of Personally Identifiable Information (PII)</w:t>
      </w:r>
    </w:p>
    <w:p w14:paraId="016A664D">
      <w:pPr>
        <w:pStyle w:val="34"/>
        <w:keepNext w:val="0"/>
        <w:keepLines w:val="0"/>
        <w:widowControl/>
        <w:suppressLineNumbers w:val="0"/>
        <w:ind w:left="720"/>
      </w:pPr>
      <w:r>
        <w:t>Data masking within test environments</w:t>
      </w:r>
    </w:p>
    <w:p w14:paraId="68EF9943">
      <w:pPr>
        <w:pStyle w:val="34"/>
        <w:keepNext w:val="0"/>
        <w:keepLines w:val="0"/>
        <w:widowControl/>
        <w:suppressLineNumbers w:val="0"/>
        <w:ind w:left="720"/>
      </w:pPr>
      <w:r>
        <w:t>Secure file upload and download validation</w:t>
      </w:r>
    </w:p>
    <w:p w14:paraId="02B34632">
      <w:pPr>
        <w:pStyle w:val="34"/>
        <w:keepNext w:val="0"/>
        <w:keepLines w:val="0"/>
        <w:widowControl/>
        <w:suppressLineNumbers w:val="0"/>
        <w:ind w:left="720"/>
      </w:pPr>
      <w:r>
        <w:t>Accessibility verification for critical user interfaces</w:t>
      </w:r>
    </w:p>
    <w:p w14:paraId="4E36AB90">
      <w:pPr>
        <w:pStyle w:val="34"/>
        <w:keepNext w:val="0"/>
        <w:keepLines w:val="0"/>
        <w:widowControl/>
        <w:suppressLineNumbers w:val="0"/>
        <w:ind w:left="720"/>
      </w:pPr>
      <w:r>
        <w:t>Compliance and legal requirement validation where applicable</w:t>
      </w:r>
    </w:p>
    <w:p w14:paraId="76E6CCD1">
      <w:pPr>
        <w:pStyle w:val="3"/>
        <w:keepNext w:val="0"/>
        <w:keepLines w:val="0"/>
        <w:widowControl/>
        <w:suppressLineNumbers w:val="0"/>
      </w:pPr>
      <w:r>
        <w:t>4.15 Reliability and SRE Considerations</w:t>
      </w:r>
    </w:p>
    <w:p w14:paraId="323BCFAA">
      <w:pPr>
        <w:pStyle w:val="34"/>
        <w:keepNext w:val="0"/>
        <w:keepLines w:val="0"/>
        <w:widowControl/>
        <w:suppressLineNumbers w:val="0"/>
      </w:pPr>
      <w:r>
        <w:t>Where monitoring data is available, the following reliability indicators will be measured:</w:t>
      </w:r>
    </w:p>
    <w:p w14:paraId="76C2BFF4">
      <w:pPr>
        <w:pStyle w:val="34"/>
        <w:keepNext w:val="0"/>
        <w:keepLines w:val="0"/>
        <w:widowControl/>
        <w:suppressLineNumbers w:val="0"/>
        <w:ind w:left="720"/>
      </w:pPr>
      <w:r>
        <w:t>Mean Time Between Failures (MTBF)</w:t>
      </w:r>
    </w:p>
    <w:p w14:paraId="4BBBFB64">
      <w:pPr>
        <w:pStyle w:val="34"/>
        <w:keepNext w:val="0"/>
        <w:keepLines w:val="0"/>
        <w:widowControl/>
        <w:suppressLineNumbers w:val="0"/>
        <w:ind w:left="720"/>
      </w:pPr>
      <w:r>
        <w:t>Mean Time to Repair (MTTR)</w:t>
      </w:r>
    </w:p>
    <w:p w14:paraId="45D7C1F0">
      <w:pPr>
        <w:pStyle w:val="34"/>
        <w:keepNext w:val="0"/>
        <w:keepLines w:val="0"/>
        <w:widowControl/>
        <w:suppressLineNumbers w:val="0"/>
        <w:ind w:left="720"/>
      </w:pPr>
      <w:r>
        <w:t>Service Availability</w:t>
      </w:r>
    </w:p>
    <w:p w14:paraId="52A44A0B">
      <w:pPr>
        <w:pStyle w:val="34"/>
        <w:keepNext w:val="0"/>
        <w:keepLines w:val="0"/>
        <w:widowControl/>
        <w:suppressLineNumbers w:val="0"/>
        <w:ind w:left="720"/>
      </w:pPr>
      <w:r>
        <w:t>System Reliability Metrics</w:t>
      </w:r>
    </w:p>
    <w:p w14:paraId="4C9C8F7D">
      <w:pPr>
        <w:pStyle w:val="34"/>
        <w:keepNext w:val="0"/>
        <w:keepLines w:val="0"/>
        <w:widowControl/>
        <w:suppressLineNumbers w:val="0"/>
      </w:pPr>
      <w:r>
        <w:t>Observability and monitoring tools within the staging environment will support reliability assessments during performance testing.</w:t>
      </w:r>
    </w:p>
    <w:p w14:paraId="44844E3E">
      <w:pPr>
        <w:pStyle w:val="3"/>
        <w:keepNext w:val="0"/>
        <w:keepLines w:val="0"/>
        <w:widowControl/>
        <w:suppressLineNumbers w:val="0"/>
      </w:pPr>
      <w:r>
        <w:t>4.16 Test Deliverables</w:t>
      </w:r>
    </w:p>
    <w:p w14:paraId="51CA8B7B">
      <w:pPr>
        <w:pStyle w:val="34"/>
        <w:keepNext w:val="0"/>
        <w:keepLines w:val="0"/>
        <w:widowControl/>
        <w:suppressLineNumbers w:val="0"/>
      </w:pPr>
      <w:r>
        <w:t>The testing approach will produce the following deliverables:</w:t>
      </w:r>
    </w:p>
    <w:p w14:paraId="7B8F0B3A">
      <w:pPr>
        <w:pStyle w:val="34"/>
        <w:keepNext w:val="0"/>
        <w:keepLines w:val="0"/>
        <w:widowControl/>
        <w:suppressLineNumbers w:val="0"/>
        <w:ind w:left="720"/>
      </w:pPr>
      <w:r>
        <w:t>Automated test suites integrated with CI/CD pipelines</w:t>
      </w:r>
    </w:p>
    <w:p w14:paraId="613CF99E">
      <w:pPr>
        <w:pStyle w:val="34"/>
        <w:keepNext w:val="0"/>
        <w:keepLines w:val="0"/>
        <w:widowControl/>
        <w:suppressLineNumbers w:val="0"/>
        <w:ind w:left="720"/>
      </w:pPr>
      <w:r>
        <w:t>Manual test cases and test checklists</w:t>
      </w:r>
    </w:p>
    <w:p w14:paraId="2B31B19A">
      <w:pPr>
        <w:pStyle w:val="34"/>
        <w:keepNext w:val="0"/>
        <w:keepLines w:val="0"/>
        <w:widowControl/>
        <w:suppressLineNumbers w:val="0"/>
        <w:ind w:left="720"/>
      </w:pPr>
      <w:r>
        <w:t>Test data fixtures and supporting datasets</w:t>
      </w:r>
    </w:p>
    <w:p w14:paraId="52A8B5FF">
      <w:pPr>
        <w:pStyle w:val="34"/>
        <w:keepNext w:val="0"/>
        <w:keepLines w:val="0"/>
        <w:widowControl/>
        <w:suppressLineNumbers w:val="0"/>
        <w:ind w:left="720"/>
      </w:pPr>
      <w:r>
        <w:t>Test execution reports</w:t>
      </w:r>
    </w:p>
    <w:p w14:paraId="2E900C42">
      <w:pPr>
        <w:pStyle w:val="34"/>
        <w:keepNext w:val="0"/>
        <w:keepLines w:val="0"/>
        <w:widowControl/>
        <w:suppressLineNumbers w:val="0"/>
        <w:ind w:left="720"/>
      </w:pPr>
      <w:r>
        <w:t>Defect reports and issue logs</w:t>
      </w:r>
    </w:p>
    <w:p w14:paraId="7AFDA68F">
      <w:pPr>
        <w:pStyle w:val="34"/>
        <w:keepNext w:val="0"/>
        <w:keepLines w:val="0"/>
        <w:widowControl/>
        <w:suppressLineNumbers w:val="0"/>
        <w:ind w:left="720"/>
      </w:pPr>
      <w:r>
        <w:t>Requirements Traceability Matrix (RTM)</w:t>
      </w:r>
    </w:p>
    <w:p w14:paraId="438CC9C8">
      <w:pPr>
        <w:pStyle w:val="34"/>
        <w:keepNext w:val="0"/>
        <w:keepLines w:val="0"/>
        <w:widowControl/>
        <w:suppressLineNumbers w:val="0"/>
        <w:ind w:left="720"/>
      </w:pPr>
      <w:r>
        <w:t>Performance and security assessment reports</w:t>
      </w:r>
    </w:p>
    <w:p w14:paraId="3FCF5B19">
      <w:pPr>
        <w:pStyle w:val="34"/>
        <w:keepNext w:val="0"/>
        <w:keepLines w:val="0"/>
        <w:widowControl/>
        <w:suppressLineNumbers w:val="0"/>
        <w:ind w:left="720"/>
      </w:pPr>
      <w:r>
        <w:t>Release smoke-test checklist</w:t>
      </w:r>
    </w:p>
    <w:p w14:paraId="72CF2246">
      <w:pPr>
        <w:rPr>
          <w:b/>
        </w:rPr>
      </w:pPr>
    </w:p>
    <w:p w14:paraId="7635C78F">
      <w:pPr>
        <w:rPr>
          <w:b/>
        </w:rPr>
      </w:pPr>
    </w:p>
    <w:p w14:paraId="12718016">
      <w:pPr>
        <w:rPr>
          <w:b/>
        </w:rPr>
      </w:pPr>
    </w:p>
    <w:p w14:paraId="087718B9">
      <w:pPr>
        <w:rPr>
          <w:b/>
        </w:rPr>
      </w:pPr>
    </w:p>
    <w:p w14:paraId="0094F859">
      <w:pPr>
        <w:rPr>
          <w:b/>
        </w:rPr>
      </w:pPr>
    </w:p>
    <w:p w14:paraId="26D5EDC4">
      <w:pPr>
        <w:rPr>
          <w:b/>
        </w:rPr>
      </w:pPr>
    </w:p>
    <w:p w14:paraId="23ADC30F">
      <w:pPr>
        <w:rPr>
          <w:b/>
        </w:rPr>
      </w:pPr>
    </w:p>
    <w:p w14:paraId="241F6FB6">
      <w:pPr>
        <w:rPr>
          <w:b/>
        </w:rPr>
      </w:pPr>
    </w:p>
    <w:p w14:paraId="35D8A0C6">
      <w:pPr>
        <w:rPr>
          <w:b/>
        </w:rPr>
      </w:pPr>
    </w:p>
    <w:p w14:paraId="38061A3B">
      <w:pPr>
        <w:rPr>
          <w:b/>
        </w:rPr>
      </w:pPr>
    </w:p>
    <w:p w14:paraId="77EBFA45">
      <w:pPr>
        <w:rPr>
          <w:b/>
        </w:rPr>
      </w:pPr>
    </w:p>
    <w:p w14:paraId="4FF6DC50">
      <w:pPr>
        <w:rPr>
          <w:b/>
        </w:rPr>
      </w:pPr>
    </w:p>
    <w:p w14:paraId="433D9BAB">
      <w:pPr>
        <w:rPr>
          <w:b/>
        </w:rPr>
      </w:pPr>
      <w:r>
        <w:rPr>
          <w:b/>
        </w:rPr>
        <w:t>CHAPTER FOUR – IMPLEMENTATION AND TESTING</w:t>
      </w:r>
    </w:p>
    <w:p w14:paraId="050D951F">
      <w:r>
        <w:t xml:space="preserve">    4.1 Implementation</w:t>
      </w:r>
    </w:p>
    <w:p w14:paraId="48057D0C">
      <w:r>
        <w:t>4.1.1 Sample Code</w:t>
      </w:r>
    </w:p>
    <w:p w14:paraId="73BC57B0">
      <w:r>
        <w:t>src/App.js</w:t>
      </w:r>
      <w:r>
        <w:drawing>
          <wp:inline distT="0" distB="0" distL="0" distR="0">
            <wp:extent cx="6026150" cy="394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026464" cy="3949906"/>
                    </a:xfrm>
                    <a:prstGeom prst="rect">
                      <a:avLst/>
                    </a:prstGeom>
                  </pic:spPr>
                </pic:pic>
              </a:graphicData>
            </a:graphic>
          </wp:inline>
        </w:drawing>
      </w:r>
      <w:r>
        <w:drawing>
          <wp:inline distT="0" distB="0" distL="0" distR="0">
            <wp:extent cx="6038850" cy="3422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8850" cy="3422650"/>
                    </a:xfrm>
                    <a:prstGeom prst="rect">
                      <a:avLst/>
                    </a:prstGeom>
                  </pic:spPr>
                </pic:pic>
              </a:graphicData>
            </a:graphic>
          </wp:inline>
        </w:drawing>
      </w:r>
    </w:p>
    <w:p w14:paraId="65F69567"/>
    <w:p w14:paraId="24375E0D">
      <w:r>
        <w:drawing>
          <wp:inline distT="0" distB="0" distL="0" distR="0">
            <wp:extent cx="6126480" cy="38417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26480" cy="3841750"/>
                    </a:xfrm>
                    <a:prstGeom prst="rect">
                      <a:avLst/>
                    </a:prstGeom>
                  </pic:spPr>
                </pic:pic>
              </a:graphicData>
            </a:graphic>
          </wp:inline>
        </w:drawing>
      </w:r>
      <w:r>
        <w:drawing>
          <wp:inline distT="0" distB="0" distL="0" distR="0">
            <wp:extent cx="6126480" cy="436689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26480" cy="4366895"/>
                    </a:xfrm>
                    <a:prstGeom prst="rect">
                      <a:avLst/>
                    </a:prstGeom>
                  </pic:spPr>
                </pic:pic>
              </a:graphicData>
            </a:graphic>
          </wp:inline>
        </w:drawing>
      </w:r>
      <w:r>
        <w:drawing>
          <wp:inline distT="0" distB="0" distL="0" distR="0">
            <wp:extent cx="6126480" cy="331978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26480" cy="3319780"/>
                    </a:xfrm>
                    <a:prstGeom prst="rect">
                      <a:avLst/>
                    </a:prstGeom>
                  </pic:spPr>
                </pic:pic>
              </a:graphicData>
            </a:graphic>
          </wp:inline>
        </w:drawing>
      </w:r>
      <w:r>
        <w:drawing>
          <wp:inline distT="0" distB="0" distL="0" distR="0">
            <wp:extent cx="6126480" cy="37807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26480" cy="3780790"/>
                    </a:xfrm>
                    <a:prstGeom prst="rect">
                      <a:avLst/>
                    </a:prstGeom>
                  </pic:spPr>
                </pic:pic>
              </a:graphicData>
            </a:graphic>
          </wp:inline>
        </w:drawing>
      </w:r>
      <w:r>
        <w:drawing>
          <wp:inline distT="0" distB="0" distL="0" distR="0">
            <wp:extent cx="6126480" cy="40690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26480" cy="4069080"/>
                    </a:xfrm>
                    <a:prstGeom prst="rect">
                      <a:avLst/>
                    </a:prstGeom>
                  </pic:spPr>
                </pic:pic>
              </a:graphicData>
            </a:graphic>
          </wp:inline>
        </w:drawing>
      </w:r>
      <w:r>
        <w:drawing>
          <wp:inline distT="0" distB="0" distL="0" distR="0">
            <wp:extent cx="6126480" cy="334137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126480" cy="3341370"/>
                    </a:xfrm>
                    <a:prstGeom prst="rect">
                      <a:avLst/>
                    </a:prstGeom>
                  </pic:spPr>
                </pic:pic>
              </a:graphicData>
            </a:graphic>
          </wp:inline>
        </w:drawing>
      </w:r>
      <w:r>
        <w:drawing>
          <wp:inline distT="0" distB="0" distL="0" distR="0">
            <wp:extent cx="6126480" cy="368427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126480" cy="3684270"/>
                    </a:xfrm>
                    <a:prstGeom prst="rect">
                      <a:avLst/>
                    </a:prstGeom>
                  </pic:spPr>
                </pic:pic>
              </a:graphicData>
            </a:graphic>
          </wp:inline>
        </w:drawing>
      </w:r>
      <w:r>
        <w:drawing>
          <wp:inline distT="0" distB="0" distL="0" distR="0">
            <wp:extent cx="6121400" cy="4959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121715" cy="4959605"/>
                    </a:xfrm>
                    <a:prstGeom prst="rect">
                      <a:avLst/>
                    </a:prstGeom>
                  </pic:spPr>
                </pic:pic>
              </a:graphicData>
            </a:graphic>
          </wp:inline>
        </w:drawing>
      </w:r>
      <w:r>
        <w:br w:type="page"/>
      </w:r>
    </w:p>
    <w:p w14:paraId="71992E33">
      <w:pPr>
        <w:jc w:val="center"/>
        <w:rPr>
          <w:b/>
          <w:sz w:val="32"/>
        </w:rPr>
      </w:pPr>
      <w:r>
        <w:rPr>
          <w:b/>
          <w:sz w:val="32"/>
        </w:rPr>
        <w:drawing>
          <wp:inline distT="0" distB="0" distL="0" distR="0">
            <wp:extent cx="6126480" cy="28346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6126480" cy="2834640"/>
                    </a:xfrm>
                    <a:prstGeom prst="rect">
                      <a:avLst/>
                    </a:prstGeom>
                  </pic:spPr>
                </pic:pic>
              </a:graphicData>
            </a:graphic>
          </wp:inline>
        </w:drawing>
      </w:r>
    </w:p>
    <w:p w14:paraId="210BECC1">
      <w:pPr>
        <w:jc w:val="center"/>
        <w:rPr>
          <w:b/>
          <w:sz w:val="32"/>
        </w:rPr>
      </w:pPr>
      <w:r>
        <w:rPr>
          <w:b/>
          <w:sz w:val="32"/>
        </w:rPr>
        <w:t>M</w:t>
      </w:r>
    </w:p>
    <w:p w14:paraId="4B2192EB">
      <w:pPr>
        <w:rPr>
          <w:b/>
          <w:sz w:val="32"/>
        </w:rPr>
      </w:pPr>
      <w:r>
        <w:rPr>
          <w:b/>
          <w:sz w:val="32"/>
        </w:rPr>
        <w:drawing>
          <wp:inline distT="0" distB="0" distL="0" distR="0">
            <wp:extent cx="6126480" cy="30251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126480" cy="3025140"/>
                    </a:xfrm>
                    <a:prstGeom prst="rect">
                      <a:avLst/>
                    </a:prstGeom>
                  </pic:spPr>
                </pic:pic>
              </a:graphicData>
            </a:graphic>
          </wp:inline>
        </w:drawing>
      </w:r>
    </w:p>
    <w:p w14:paraId="2F7D8312">
      <w:pPr>
        <w:rPr>
          <w:b/>
          <w:sz w:val="32"/>
        </w:rPr>
      </w:pPr>
      <w:r>
        <w:rPr>
          <w:b/>
          <w:sz w:val="32"/>
        </w:rPr>
        <w:t xml:space="preserve">     </w:t>
      </w:r>
      <w:r>
        <w:rPr>
          <w:b/>
          <w:sz w:val="32"/>
        </w:rPr>
        <w:drawing>
          <wp:inline distT="0" distB="0" distL="0" distR="0">
            <wp:extent cx="6126480" cy="19875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6126480" cy="1987550"/>
                    </a:xfrm>
                    <a:prstGeom prst="rect">
                      <a:avLst/>
                    </a:prstGeom>
                  </pic:spPr>
                </pic:pic>
              </a:graphicData>
            </a:graphic>
          </wp:inline>
        </w:drawing>
      </w:r>
    </w:p>
    <w:p w14:paraId="20CEDAF6">
      <w:pPr>
        <w:rPr>
          <w:b/>
          <w:sz w:val="32"/>
        </w:rPr>
      </w:pPr>
      <w:r>
        <w:rPr>
          <w:b/>
          <w:sz w:val="32"/>
        </w:rPr>
        <w:t xml:space="preserve">                                 </w:t>
      </w:r>
      <w:r>
        <w:rPr>
          <w:b/>
          <w:sz w:val="32"/>
        </w:rPr>
        <w:drawing>
          <wp:inline distT="0" distB="0" distL="0" distR="0">
            <wp:extent cx="6126480" cy="285877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6126480" cy="2858770"/>
                    </a:xfrm>
                    <a:prstGeom prst="rect">
                      <a:avLst/>
                    </a:prstGeom>
                  </pic:spPr>
                </pic:pic>
              </a:graphicData>
            </a:graphic>
          </wp:inline>
        </w:drawing>
      </w:r>
    </w:p>
    <w:p w14:paraId="4CFBC548">
      <w:pPr>
        <w:rPr>
          <w:b/>
          <w:sz w:val="32"/>
        </w:rPr>
      </w:pPr>
      <w:r>
        <w:rPr>
          <w:b/>
          <w:sz w:val="32"/>
        </w:rPr>
        <w:t xml:space="preserve">           </w:t>
      </w:r>
      <w:r>
        <w:rPr>
          <w:b/>
          <w:sz w:val="32"/>
        </w:rPr>
        <w:drawing>
          <wp:inline distT="0" distB="0" distL="0" distR="0">
            <wp:extent cx="6126480" cy="22479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6126480" cy="2247900"/>
                    </a:xfrm>
                    <a:prstGeom prst="rect">
                      <a:avLst/>
                    </a:prstGeom>
                  </pic:spPr>
                </pic:pic>
              </a:graphicData>
            </a:graphic>
          </wp:inline>
        </w:drawing>
      </w:r>
    </w:p>
    <w:p w14:paraId="1ABEBB8C">
      <w:pPr>
        <w:rPr>
          <w:b/>
          <w:sz w:val="32"/>
        </w:rPr>
      </w:pPr>
    </w:p>
    <w:p w14:paraId="4EB6F2D9">
      <w:pPr>
        <w:rPr>
          <w:b/>
          <w:sz w:val="32"/>
        </w:rPr>
      </w:pPr>
      <w:r>
        <w:rPr>
          <w:b/>
          <w:sz w:val="32"/>
        </w:rPr>
        <w:drawing>
          <wp:inline distT="0" distB="0" distL="0" distR="0">
            <wp:extent cx="6126480" cy="284099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6126480" cy="2840990"/>
                    </a:xfrm>
                    <a:prstGeom prst="rect">
                      <a:avLst/>
                    </a:prstGeom>
                  </pic:spPr>
                </pic:pic>
              </a:graphicData>
            </a:graphic>
          </wp:inline>
        </w:drawing>
      </w:r>
    </w:p>
    <w:p w14:paraId="0374B87C">
      <w:pPr>
        <w:rPr>
          <w:b/>
          <w:sz w:val="32"/>
        </w:rPr>
      </w:pPr>
      <w:r>
        <w:rPr>
          <w:b/>
          <w:sz w:val="32"/>
        </w:rPr>
        <w:t xml:space="preserve">                        </w:t>
      </w:r>
      <w:r>
        <w:rPr>
          <w:b/>
          <w:sz w:val="32"/>
        </w:rPr>
        <w:drawing>
          <wp:inline distT="0" distB="0" distL="0" distR="0">
            <wp:extent cx="6126480" cy="287655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6126480" cy="2876550"/>
                    </a:xfrm>
                    <a:prstGeom prst="rect">
                      <a:avLst/>
                    </a:prstGeom>
                  </pic:spPr>
                </pic:pic>
              </a:graphicData>
            </a:graphic>
          </wp:inline>
        </w:drawing>
      </w:r>
    </w:p>
    <w:p w14:paraId="4F880615">
      <w:pPr>
        <w:rPr>
          <w:b/>
          <w:sz w:val="32"/>
        </w:rPr>
      </w:pPr>
      <w:r>
        <w:rPr>
          <w:b/>
          <w:sz w:val="32"/>
        </w:rPr>
        <w:t xml:space="preserve">         </w:t>
      </w:r>
      <w:r>
        <w:rPr>
          <w:b/>
          <w:sz w:val="32"/>
        </w:rPr>
        <w:drawing>
          <wp:inline distT="0" distB="0" distL="0" distR="0">
            <wp:extent cx="6126480" cy="20828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6126480" cy="2082800"/>
                    </a:xfrm>
                    <a:prstGeom prst="rect">
                      <a:avLst/>
                    </a:prstGeom>
                  </pic:spPr>
                </pic:pic>
              </a:graphicData>
            </a:graphic>
          </wp:inline>
        </w:drawing>
      </w:r>
    </w:p>
    <w:p w14:paraId="32FE4221">
      <w:pPr>
        <w:jc w:val="center"/>
        <w:rPr>
          <w:b/>
          <w:sz w:val="32"/>
        </w:rPr>
      </w:pPr>
      <w:r>
        <w:rPr>
          <w:b/>
          <w:sz w:val="32"/>
        </w:rPr>
        <w:drawing>
          <wp:inline distT="0" distB="0" distL="0" distR="0">
            <wp:extent cx="6126480" cy="285877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6126480" cy="2858770"/>
                    </a:xfrm>
                    <a:prstGeom prst="rect">
                      <a:avLst/>
                    </a:prstGeom>
                  </pic:spPr>
                </pic:pic>
              </a:graphicData>
            </a:graphic>
          </wp:inline>
        </w:drawing>
      </w:r>
    </w:p>
    <w:p w14:paraId="54EE294C">
      <w:pPr>
        <w:jc w:val="center"/>
        <w:rPr>
          <w:b/>
          <w:sz w:val="32"/>
        </w:rPr>
      </w:pPr>
      <w:r>
        <w:rPr>
          <w:b/>
          <w:sz w:val="32"/>
        </w:rPr>
        <w:drawing>
          <wp:inline distT="0" distB="0" distL="0" distR="0">
            <wp:extent cx="6126480" cy="285877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6126480" cy="2858770"/>
                    </a:xfrm>
                    <a:prstGeom prst="rect">
                      <a:avLst/>
                    </a:prstGeom>
                  </pic:spPr>
                </pic:pic>
              </a:graphicData>
            </a:graphic>
          </wp:inline>
        </w:drawing>
      </w:r>
    </w:p>
    <w:p w14:paraId="22F18114">
      <w:pPr>
        <w:jc w:val="center"/>
        <w:rPr>
          <w:b/>
          <w:sz w:val="32"/>
        </w:rPr>
      </w:pPr>
      <w:r>
        <w:rPr>
          <w:b/>
          <w:sz w:val="32"/>
        </w:rPr>
        <w:drawing>
          <wp:inline distT="0" distB="0" distL="0" distR="0">
            <wp:extent cx="6126480" cy="24765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6126480" cy="2476500"/>
                    </a:xfrm>
                    <a:prstGeom prst="rect">
                      <a:avLst/>
                    </a:prstGeom>
                  </pic:spPr>
                </pic:pic>
              </a:graphicData>
            </a:graphic>
          </wp:inline>
        </w:drawing>
      </w:r>
    </w:p>
    <w:p w14:paraId="4E71260B">
      <w:pPr>
        <w:rPr>
          <w:b/>
          <w:sz w:val="32"/>
        </w:rPr>
      </w:pPr>
      <w:r>
        <w:rPr>
          <w:b/>
          <w:sz w:val="32"/>
        </w:rPr>
        <w:t>4.2. Testing</w:t>
      </w:r>
    </w:p>
    <w:p w14:paraId="02E1DFFB">
      <w:pPr>
        <w:pStyle w:val="16"/>
        <w:keepNext/>
        <w:rPr>
          <w:rFonts w:hint="default"/>
          <w:b/>
          <w:sz w:val="32"/>
          <w:lang w:val="en-US"/>
        </w:rPr>
      </w:pPr>
      <w:r>
        <w:rPr>
          <w:rFonts w:ascii="Times New Roman" w:hAnsi="Times New Roman" w:cs="Times New Roman"/>
          <w:color w:val="000000" w:themeColor="text1"/>
          <w14:textFill>
            <w14:solidFill>
              <w14:schemeClr w14:val="tx1"/>
            </w14:solidFill>
          </w14:textFill>
        </w:rPr>
        <w:t xml:space="preserve">Table </w:t>
      </w:r>
      <w:r>
        <w:rPr>
          <w:rFonts w:hint="default" w:cs="Times New Roman"/>
          <w:color w:val="000000" w:themeColor="text1"/>
          <w:lang w:val="en-US"/>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 xml:space="preserve">: Test case specification for </w:t>
      </w:r>
      <w:r>
        <w:rPr>
          <w:rFonts w:hint="default" w:cs="Times New Roman"/>
          <w:color w:val="000000" w:themeColor="text1"/>
          <w:lang w:val="en-US"/>
          <w14:textFill>
            <w14:solidFill>
              <w14:schemeClr w14:val="tx1"/>
            </w14:solidFill>
          </w14:textFill>
        </w:rPr>
        <w:t>sign in</w:t>
      </w:r>
    </w:p>
    <w:tbl>
      <w:tblPr>
        <w:tblStyle w:val="12"/>
        <w:tblW w:w="9972" w:type="dxa"/>
        <w:tblInd w:w="3" w:type="dxa"/>
        <w:tblLayout w:type="fixed"/>
        <w:tblCellMar>
          <w:top w:w="0" w:type="dxa"/>
          <w:left w:w="0" w:type="dxa"/>
          <w:bottom w:w="0" w:type="dxa"/>
          <w:right w:w="0" w:type="dxa"/>
        </w:tblCellMar>
      </w:tblPr>
      <w:tblGrid>
        <w:gridCol w:w="9972"/>
      </w:tblGrid>
      <w:tr w14:paraId="18520A38">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00EE909B">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Sign In</w:t>
            </w:r>
          </w:p>
        </w:tc>
      </w:tr>
      <w:tr w14:paraId="14D177AF">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2EC8E0A4">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verify that users can successfully sign in to the system and that appropriate validation messages are displayed for invalid or missing credentials.</w:t>
            </w:r>
          </w:p>
        </w:tc>
      </w:tr>
      <w:tr w14:paraId="6034DB60">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6A585C55">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w:t>
            </w:r>
            <w:r>
              <w:rPr>
                <w:rFonts w:hint="default" w:ascii="Times New Roman" w:hAnsi="Times New Roman" w:eastAsia="SimSun" w:cs="Times New Roman"/>
                <w:b/>
                <w:bCs/>
                <w:color w:val="4F81BD" w:themeColor="accent1"/>
                <w:sz w:val="22"/>
                <w:szCs w:val="22"/>
                <w14:textFill>
                  <w14:solidFill>
                    <w14:schemeClr w14:val="accent1"/>
                  </w14:solidFill>
                </w14:textFill>
              </w:rPr>
              <w:t xml:space="preserve"> Email</w:t>
            </w:r>
            <w:r>
              <w:rPr>
                <w:rFonts w:hint="default" w:ascii="Times New Roman" w:hAnsi="Times New Roman" w:cs="Times New Roman"/>
                <w:color w:val="4F81BD" w:themeColor="accent1"/>
                <w:sz w:val="22"/>
                <w:szCs w:val="22"/>
                <w14:textFill>
                  <w14:solidFill>
                    <w14:schemeClr w14:val="accent1"/>
                  </w14:solidFill>
                </w14:textFill>
              </w:rPr>
              <w:t xml:space="preserve"> </w:t>
            </w:r>
            <w:r>
              <w:rPr>
                <w:rFonts w:hint="default" w:ascii="Times New Roman" w:hAnsi="Times New Roman" w:cs="Times New Roman"/>
                <w:sz w:val="22"/>
                <w:szCs w:val="22"/>
              </w:rPr>
              <w:t>(</w:t>
            </w:r>
            <w:r>
              <w:rPr>
                <w:rFonts w:hint="default" w:ascii="Times New Roman" w:hAnsi="Times New Roman" w:eastAsia="SimSun" w:cs="Times New Roman"/>
                <w:sz w:val="22"/>
                <w:szCs w:val="22"/>
              </w:rPr>
              <w:t>valid email, invalid email, empty</w:t>
            </w:r>
            <w:r>
              <w:rPr>
                <w:rFonts w:hint="default" w:ascii="Times New Roman" w:hAnsi="Times New Roman" w:cs="Times New Roman"/>
                <w:sz w:val="22"/>
                <w:szCs w:val="22"/>
              </w:rPr>
              <w:t xml:space="preserve">) </w:t>
            </w:r>
          </w:p>
          <w:p w14:paraId="13901A2E">
            <w:pPr>
              <w:keepNext w:val="0"/>
              <w:keepLines w:val="0"/>
              <w:widowControl/>
              <w:suppressLineNumbers w:val="0"/>
              <w:ind w:firstLine="1436" w:firstLineChars="650"/>
              <w:rPr>
                <w:rFonts w:hint="default" w:ascii="Times New Roman" w:hAnsi="Times New Roman" w:cs="Times New Roman"/>
                <w:sz w:val="22"/>
                <w:szCs w:val="22"/>
              </w:rPr>
            </w:pPr>
            <w:r>
              <w:rPr>
                <w:rFonts w:hint="default" w:ascii="Times New Roman" w:hAnsi="Times New Roman" w:eastAsia="SimSun" w:cs="Times New Roman"/>
                <w:b/>
                <w:bCs/>
                <w:color w:val="4F81BD" w:themeColor="accent1"/>
                <w:sz w:val="22"/>
                <w:szCs w:val="22"/>
                <w14:textFill>
                  <w14:solidFill>
                    <w14:schemeClr w14:val="accent1"/>
                  </w14:solidFill>
                </w14:textFill>
              </w:rPr>
              <w:t>Password</w:t>
            </w:r>
            <w:r>
              <w:rPr>
                <w:rFonts w:hint="default" w:ascii="Times New Roman" w:hAnsi="Times New Roman" w:eastAsia="SimSun" w:cs="Times New Roman"/>
                <w:sz w:val="22"/>
                <w:szCs w:val="22"/>
              </w:rPr>
              <w:t xml:space="preserve"> (valid password, invalid password, empty)</w:t>
            </w:r>
          </w:p>
        </w:tc>
      </w:tr>
    </w:tbl>
    <w:p w14:paraId="29EDE3C4">
      <w:pPr>
        <w:rPr>
          <w:b/>
          <w:sz w:val="32"/>
        </w:rPr>
      </w:pPr>
    </w:p>
    <w:p w14:paraId="5F4B870B">
      <w:pPr>
        <w:rPr>
          <w:b/>
          <w:sz w:val="32"/>
        </w:rPr>
      </w:pPr>
    </w:p>
    <w:p w14:paraId="5EC244F6">
      <w:pPr>
        <w:rPr>
          <w:b/>
          <w:sz w:val="32"/>
        </w:rPr>
      </w:pPr>
    </w:p>
    <w:tbl>
      <w:tblPr>
        <w:tblStyle w:val="37"/>
        <w:tblW w:w="10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333"/>
        <w:gridCol w:w="2357"/>
        <w:gridCol w:w="2340"/>
        <w:gridCol w:w="2610"/>
        <w:gridCol w:w="1387"/>
      </w:tblGrid>
      <w:tr w14:paraId="4F09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738" w:type="dxa"/>
          </w:tcPr>
          <w:p w14:paraId="43859DFD">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Test Case ID</w:t>
            </w:r>
          </w:p>
        </w:tc>
        <w:tc>
          <w:tcPr>
            <w:tcW w:w="1333" w:type="dxa"/>
          </w:tcPr>
          <w:p w14:paraId="780ADAE8">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Test Case Description</w:t>
            </w:r>
          </w:p>
        </w:tc>
        <w:tc>
          <w:tcPr>
            <w:tcW w:w="2357" w:type="dxa"/>
          </w:tcPr>
          <w:p w14:paraId="537CFAFA">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Test Steps</w:t>
            </w:r>
          </w:p>
        </w:tc>
        <w:tc>
          <w:tcPr>
            <w:tcW w:w="2340" w:type="dxa"/>
          </w:tcPr>
          <w:p w14:paraId="7CB53D08">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Expected Result</w:t>
            </w:r>
          </w:p>
        </w:tc>
        <w:tc>
          <w:tcPr>
            <w:tcW w:w="2610" w:type="dxa"/>
          </w:tcPr>
          <w:p w14:paraId="4FF3518B">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Actual Results</w:t>
            </w:r>
          </w:p>
        </w:tc>
        <w:tc>
          <w:tcPr>
            <w:tcW w:w="1387" w:type="dxa"/>
          </w:tcPr>
          <w:p w14:paraId="448C223B">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Pass/Fail</w:t>
            </w:r>
          </w:p>
        </w:tc>
      </w:tr>
      <w:tr w14:paraId="4A0D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738" w:type="dxa"/>
          </w:tcPr>
          <w:p w14:paraId="4C7C8F5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TC001</w:t>
            </w:r>
          </w:p>
        </w:tc>
        <w:tc>
          <w:tcPr>
            <w:tcW w:w="1333" w:type="dxa"/>
          </w:tcPr>
          <w:p w14:paraId="6193C6E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in with valid Credentials</w:t>
            </w:r>
          </w:p>
        </w:tc>
        <w:tc>
          <w:tcPr>
            <w:tcW w:w="2357" w:type="dxa"/>
          </w:tcPr>
          <w:p w14:paraId="5D32DA5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valid email</w:t>
            </w:r>
          </w:p>
          <w:p w14:paraId="08C43F9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valid password</w:t>
            </w:r>
          </w:p>
          <w:p w14:paraId="7D439FD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3,Click “Sign In” button</w:t>
            </w:r>
          </w:p>
        </w:tc>
        <w:tc>
          <w:tcPr>
            <w:tcW w:w="2340" w:type="dxa"/>
          </w:tcPr>
          <w:p w14:paraId="26587704">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User must signed in successfully</w:t>
            </w:r>
          </w:p>
        </w:tc>
        <w:tc>
          <w:tcPr>
            <w:tcW w:w="2610" w:type="dxa"/>
          </w:tcPr>
          <w:p w14:paraId="2ADAA20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User signed in successfully</w:t>
            </w:r>
          </w:p>
        </w:tc>
        <w:tc>
          <w:tcPr>
            <w:tcW w:w="1387" w:type="dxa"/>
          </w:tcPr>
          <w:p w14:paraId="2085DA2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620C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738" w:type="dxa"/>
          </w:tcPr>
          <w:p w14:paraId="138AD9D0">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TC002</w:t>
            </w:r>
          </w:p>
        </w:tc>
        <w:tc>
          <w:tcPr>
            <w:tcW w:w="1333" w:type="dxa"/>
          </w:tcPr>
          <w:p w14:paraId="50D2CE6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in with invalid email</w:t>
            </w:r>
          </w:p>
        </w:tc>
        <w:tc>
          <w:tcPr>
            <w:tcW w:w="2357" w:type="dxa"/>
          </w:tcPr>
          <w:p w14:paraId="6FE9317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invalid email</w:t>
            </w:r>
          </w:p>
          <w:p w14:paraId="601C1ED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valid password</w:t>
            </w:r>
          </w:p>
          <w:p w14:paraId="424587C8">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3,Click “Sign In” button</w:t>
            </w:r>
          </w:p>
        </w:tc>
        <w:tc>
          <w:tcPr>
            <w:tcW w:w="2340" w:type="dxa"/>
          </w:tcPr>
          <w:p w14:paraId="0076E43E">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displayed:”Invalid email”</w:t>
            </w:r>
          </w:p>
        </w:tc>
        <w:tc>
          <w:tcPr>
            <w:tcW w:w="2610" w:type="dxa"/>
          </w:tcPr>
          <w:p w14:paraId="6C1ED72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displayed:”Invalid email”</w:t>
            </w:r>
          </w:p>
        </w:tc>
        <w:tc>
          <w:tcPr>
            <w:tcW w:w="1387" w:type="dxa"/>
          </w:tcPr>
          <w:p w14:paraId="763172B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582F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738" w:type="dxa"/>
          </w:tcPr>
          <w:p w14:paraId="02267FA0">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TC003</w:t>
            </w:r>
          </w:p>
        </w:tc>
        <w:tc>
          <w:tcPr>
            <w:tcW w:w="1333" w:type="dxa"/>
          </w:tcPr>
          <w:p w14:paraId="19FACA1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in with invalid password</w:t>
            </w:r>
          </w:p>
        </w:tc>
        <w:tc>
          <w:tcPr>
            <w:tcW w:w="2357" w:type="dxa"/>
          </w:tcPr>
          <w:p w14:paraId="7340A92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valid email</w:t>
            </w:r>
          </w:p>
          <w:p w14:paraId="12A6A91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invalid password</w:t>
            </w:r>
          </w:p>
          <w:p w14:paraId="452760DF">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3,Click “Sign In” button</w:t>
            </w:r>
          </w:p>
        </w:tc>
        <w:tc>
          <w:tcPr>
            <w:tcW w:w="2340" w:type="dxa"/>
          </w:tcPr>
          <w:p w14:paraId="12BC224E">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displayed:”Incorrect password”</w:t>
            </w:r>
          </w:p>
        </w:tc>
        <w:tc>
          <w:tcPr>
            <w:tcW w:w="2610" w:type="dxa"/>
          </w:tcPr>
          <w:p w14:paraId="567CD543">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displayed:”Incorrect password”</w:t>
            </w:r>
          </w:p>
        </w:tc>
        <w:tc>
          <w:tcPr>
            <w:tcW w:w="1387" w:type="dxa"/>
          </w:tcPr>
          <w:p w14:paraId="0E0E5DC2">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2567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738" w:type="dxa"/>
          </w:tcPr>
          <w:p w14:paraId="35A58021">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TC004</w:t>
            </w:r>
          </w:p>
        </w:tc>
        <w:tc>
          <w:tcPr>
            <w:tcW w:w="1333" w:type="dxa"/>
          </w:tcPr>
          <w:p w14:paraId="29314802">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in with empty email field</w:t>
            </w:r>
          </w:p>
        </w:tc>
        <w:tc>
          <w:tcPr>
            <w:tcW w:w="2357" w:type="dxa"/>
          </w:tcPr>
          <w:p w14:paraId="17D0B84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1,Leave email field empty</w:t>
            </w:r>
          </w:p>
          <w:p w14:paraId="3D3AA6D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valid password</w:t>
            </w:r>
          </w:p>
          <w:p w14:paraId="62A43C48">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3,Click “Sign In” button</w:t>
            </w:r>
          </w:p>
        </w:tc>
        <w:tc>
          <w:tcPr>
            <w:tcW w:w="2340" w:type="dxa"/>
          </w:tcPr>
          <w:p w14:paraId="51A981E7">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displayed:”Email required”</w:t>
            </w:r>
          </w:p>
        </w:tc>
        <w:tc>
          <w:tcPr>
            <w:tcW w:w="2610" w:type="dxa"/>
          </w:tcPr>
          <w:p w14:paraId="6EE95C6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displayed:”Email required”</w:t>
            </w:r>
          </w:p>
        </w:tc>
        <w:tc>
          <w:tcPr>
            <w:tcW w:w="1387" w:type="dxa"/>
          </w:tcPr>
          <w:p w14:paraId="098A9AF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11C9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738" w:type="dxa"/>
          </w:tcPr>
          <w:p w14:paraId="0F416813">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TC005</w:t>
            </w:r>
          </w:p>
        </w:tc>
        <w:tc>
          <w:tcPr>
            <w:tcW w:w="1333" w:type="dxa"/>
          </w:tcPr>
          <w:p w14:paraId="5B425EB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in with empty password field</w:t>
            </w:r>
          </w:p>
        </w:tc>
        <w:tc>
          <w:tcPr>
            <w:tcW w:w="2357" w:type="dxa"/>
          </w:tcPr>
          <w:p w14:paraId="2757028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valid email</w:t>
            </w:r>
          </w:p>
          <w:p w14:paraId="0E247767">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2,Leave passwordfield empty</w:t>
            </w:r>
          </w:p>
          <w:p w14:paraId="1C388D1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3,Click “Sign In” button</w:t>
            </w:r>
          </w:p>
        </w:tc>
        <w:tc>
          <w:tcPr>
            <w:tcW w:w="2340" w:type="dxa"/>
          </w:tcPr>
          <w:p w14:paraId="40887EF2">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displayed:”password required”</w:t>
            </w:r>
          </w:p>
        </w:tc>
        <w:tc>
          <w:tcPr>
            <w:tcW w:w="2610" w:type="dxa"/>
          </w:tcPr>
          <w:p w14:paraId="4F7AE57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displayed:”password required”</w:t>
            </w:r>
          </w:p>
        </w:tc>
        <w:tc>
          <w:tcPr>
            <w:tcW w:w="1387" w:type="dxa"/>
          </w:tcPr>
          <w:p w14:paraId="38C251D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526D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8" w:type="dxa"/>
          </w:tcPr>
          <w:p w14:paraId="7570AB08">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TC006</w:t>
            </w:r>
          </w:p>
        </w:tc>
        <w:tc>
          <w:tcPr>
            <w:tcW w:w="1333" w:type="dxa"/>
          </w:tcPr>
          <w:p w14:paraId="7E5E3FB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in with empty email &amp;password field</w:t>
            </w:r>
          </w:p>
        </w:tc>
        <w:tc>
          <w:tcPr>
            <w:tcW w:w="2357" w:type="dxa"/>
          </w:tcPr>
          <w:p w14:paraId="35E1101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1,Leave email &amp; password field empty</w:t>
            </w:r>
          </w:p>
          <w:p w14:paraId="00C08DAF">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2,Click “Sign In” button</w:t>
            </w:r>
          </w:p>
        </w:tc>
        <w:tc>
          <w:tcPr>
            <w:tcW w:w="2340" w:type="dxa"/>
          </w:tcPr>
          <w:p w14:paraId="7608197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displayed:”Email required”</w:t>
            </w:r>
          </w:p>
        </w:tc>
        <w:tc>
          <w:tcPr>
            <w:tcW w:w="2610" w:type="dxa"/>
          </w:tcPr>
          <w:p w14:paraId="2FC5A82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displayed:”Email required”</w:t>
            </w:r>
          </w:p>
        </w:tc>
        <w:tc>
          <w:tcPr>
            <w:tcW w:w="1387" w:type="dxa"/>
          </w:tcPr>
          <w:p w14:paraId="4CCF93FD">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bl>
    <w:p w14:paraId="7641DF23">
      <w:pPr>
        <w:pStyle w:val="16"/>
        <w:keepNext/>
        <w:rPr>
          <w:rFonts w:ascii="Times New Roman" w:hAnsi="Times New Roman" w:cs="Times New Roman"/>
          <w:color w:val="000000" w:themeColor="text1"/>
          <w14:textFill>
            <w14:solidFill>
              <w14:schemeClr w14:val="tx1"/>
            </w14:solidFill>
          </w14:textFill>
        </w:rPr>
      </w:pPr>
    </w:p>
    <w:p w14:paraId="4388CD35">
      <w:pPr>
        <w:pStyle w:val="16"/>
        <w:keepNext/>
        <w:rPr>
          <w:bCs/>
          <w:sz w:val="32"/>
        </w:rPr>
      </w:pPr>
      <w:r>
        <w:rPr>
          <w:rFonts w:ascii="Times New Roman" w:hAnsi="Times New Roman" w:cs="Times New Roman"/>
          <w:color w:val="000000" w:themeColor="text1"/>
          <w14:textFill>
            <w14:solidFill>
              <w14:schemeClr w14:val="tx1"/>
            </w14:solidFill>
          </w14:textFill>
        </w:rPr>
        <w:t xml:space="preserve">Table </w:t>
      </w:r>
      <w:r>
        <w:rPr>
          <w:rFonts w:hint="default" w:cs="Times New Roman"/>
          <w:color w:val="000000" w:themeColor="text1"/>
          <w:lang w:val="en-US"/>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 xml:space="preserve">: Test case specification for </w:t>
      </w:r>
      <w:r>
        <w:rPr>
          <w:rFonts w:hint="default" w:cs="Times New Roman"/>
          <w:color w:val="000000" w:themeColor="text1"/>
          <w:lang w:val="en-US"/>
          <w14:textFill>
            <w14:solidFill>
              <w14:schemeClr w14:val="tx1"/>
            </w14:solidFill>
          </w14:textFill>
        </w:rPr>
        <w:t>sign in</w:t>
      </w:r>
    </w:p>
    <w:tbl>
      <w:tblPr>
        <w:tblStyle w:val="12"/>
        <w:tblW w:w="9972" w:type="dxa"/>
        <w:tblInd w:w="3" w:type="dxa"/>
        <w:tblLayout w:type="fixed"/>
        <w:tblCellMar>
          <w:top w:w="0" w:type="dxa"/>
          <w:left w:w="0" w:type="dxa"/>
          <w:bottom w:w="0" w:type="dxa"/>
          <w:right w:w="0" w:type="dxa"/>
        </w:tblCellMar>
      </w:tblPr>
      <w:tblGrid>
        <w:gridCol w:w="9972"/>
      </w:tblGrid>
      <w:tr w14:paraId="4D4DF440">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76E1C0D2">
            <w:pPr>
              <w:autoSpaceDE w:val="0"/>
              <w:autoSpaceDN w:val="0"/>
              <w:adjustRightInd w:val="0"/>
              <w:spacing w:after="0" w:line="240" w:lineRule="auto"/>
              <w:rPr>
                <w:rFonts w:hint="default" w:ascii="Times New Roman" w:hAnsi="Times New Roman" w:cs="Times New Roman"/>
                <w:sz w:val="22"/>
                <w:szCs w:val="22"/>
                <w:lang w:val="en-US"/>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Sign </w:t>
            </w:r>
            <w:r>
              <w:rPr>
                <w:rFonts w:hint="default" w:eastAsia="SimSun" w:cs="Times New Roman"/>
                <w:sz w:val="22"/>
                <w:szCs w:val="22"/>
                <w:lang w:val="en-US"/>
              </w:rPr>
              <w:t>Up</w:t>
            </w:r>
          </w:p>
        </w:tc>
      </w:tr>
      <w:tr w14:paraId="70549FCF">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0F5A567D">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verify that new users can successfully create an account and that appropriate validation messages are displayed for invalid or missing registration data.</w:t>
            </w:r>
          </w:p>
        </w:tc>
      </w:tr>
      <w:tr w14:paraId="2C337713">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526E20D6">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w:t>
            </w:r>
            <w:r>
              <w:rPr>
                <w:rFonts w:hint="default" w:ascii="Times New Roman" w:hAnsi="Times New Roman" w:eastAsia="SimSun" w:cs="Times New Roman"/>
                <w:b/>
                <w:bCs/>
                <w:color w:val="4F81BD" w:themeColor="accent1"/>
                <w:sz w:val="22"/>
                <w:szCs w:val="22"/>
                <w14:textFill>
                  <w14:solidFill>
                    <w14:schemeClr w14:val="accent1"/>
                  </w14:solidFill>
                </w14:textFill>
              </w:rPr>
              <w:t xml:space="preserve"> </w:t>
            </w:r>
            <w:r>
              <w:rPr>
                <w:rFonts w:hint="default" w:ascii="Times New Roman" w:hAnsi="Times New Roman" w:eastAsia="SimSun" w:cs="Times New Roman"/>
                <w:sz w:val="22"/>
                <w:szCs w:val="22"/>
              </w:rPr>
              <w:t>Display Name (valid name, invalid name, empty)</w:t>
            </w:r>
          </w:p>
          <w:p w14:paraId="22610D2C">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Email (valid email, invalid email, empty)</w:t>
            </w:r>
          </w:p>
          <w:p w14:paraId="3D9144EA">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Password (valid password, invalid password, empty)</w:t>
            </w:r>
          </w:p>
          <w:p w14:paraId="2D983CD7">
            <w:pPr>
              <w:keepNext w:val="0"/>
              <w:keepLines w:val="0"/>
              <w:widowControl/>
              <w:suppressLineNumbers w:val="0"/>
              <w:ind w:firstLine="1430" w:firstLineChars="650"/>
              <w:rPr>
                <w:rFonts w:hint="default" w:ascii="SimSun" w:hAnsi="SimSun" w:eastAsia="SimSun" w:cs="SimSun"/>
                <w:sz w:val="22"/>
                <w:szCs w:val="22"/>
              </w:rPr>
            </w:pPr>
            <w:r>
              <w:rPr>
                <w:rFonts w:hint="default" w:ascii="Times New Roman" w:hAnsi="Times New Roman" w:eastAsia="SimSun" w:cs="Times New Roman"/>
                <w:sz w:val="22"/>
                <w:szCs w:val="22"/>
              </w:rPr>
              <w:t>Password Confirmation (matching password, non-matching password, empty)</w:t>
            </w:r>
          </w:p>
        </w:tc>
      </w:tr>
    </w:tbl>
    <w:p w14:paraId="1B9A770C">
      <w:pPr>
        <w:rPr>
          <w:rFonts w:hint="default"/>
          <w:bCs/>
          <w:sz w:val="32"/>
          <w:lang w:val="en-US"/>
        </w:rPr>
      </w:pPr>
    </w:p>
    <w:p w14:paraId="0EC7B2F8">
      <w:pPr>
        <w:rPr>
          <w:rFonts w:hint="default"/>
          <w:bCs/>
          <w:sz w:val="32"/>
          <w:lang w:val="en-US"/>
        </w:rPr>
      </w:pPr>
    </w:p>
    <w:tbl>
      <w:tblPr>
        <w:tblStyle w:val="37"/>
        <w:tblW w:w="107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333"/>
        <w:gridCol w:w="2357"/>
        <w:gridCol w:w="2340"/>
        <w:gridCol w:w="2610"/>
        <w:gridCol w:w="1387"/>
      </w:tblGrid>
      <w:tr w14:paraId="468D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738" w:type="dxa"/>
          </w:tcPr>
          <w:p w14:paraId="3BA29003">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Test Case ID</w:t>
            </w:r>
          </w:p>
        </w:tc>
        <w:tc>
          <w:tcPr>
            <w:tcW w:w="1333" w:type="dxa"/>
          </w:tcPr>
          <w:p w14:paraId="210EDD16">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Test Case Description</w:t>
            </w:r>
          </w:p>
        </w:tc>
        <w:tc>
          <w:tcPr>
            <w:tcW w:w="2357" w:type="dxa"/>
          </w:tcPr>
          <w:p w14:paraId="3D8D6135">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Test Steps</w:t>
            </w:r>
          </w:p>
        </w:tc>
        <w:tc>
          <w:tcPr>
            <w:tcW w:w="2340" w:type="dxa"/>
          </w:tcPr>
          <w:p w14:paraId="535B5403">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Expected Result</w:t>
            </w:r>
          </w:p>
        </w:tc>
        <w:tc>
          <w:tcPr>
            <w:tcW w:w="2610" w:type="dxa"/>
          </w:tcPr>
          <w:p w14:paraId="705340F9">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Actual Results</w:t>
            </w:r>
          </w:p>
        </w:tc>
        <w:tc>
          <w:tcPr>
            <w:tcW w:w="1387" w:type="dxa"/>
          </w:tcPr>
          <w:p w14:paraId="6A4B8A89">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Pass/Fail</w:t>
            </w:r>
          </w:p>
        </w:tc>
      </w:tr>
      <w:tr w14:paraId="1CB1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738" w:type="dxa"/>
          </w:tcPr>
          <w:p w14:paraId="7C102733">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7</w:t>
            </w:r>
          </w:p>
        </w:tc>
        <w:tc>
          <w:tcPr>
            <w:tcW w:w="1333" w:type="dxa"/>
          </w:tcPr>
          <w:p w14:paraId="6B77ECC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up with valid Credentials</w:t>
            </w:r>
          </w:p>
        </w:tc>
        <w:tc>
          <w:tcPr>
            <w:tcW w:w="2357" w:type="dxa"/>
          </w:tcPr>
          <w:p w14:paraId="57764543">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Display name</w:t>
            </w:r>
          </w:p>
          <w:p w14:paraId="60788FF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valid email</w:t>
            </w:r>
          </w:p>
          <w:p w14:paraId="3EB782A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3,Enter  password</w:t>
            </w:r>
          </w:p>
          <w:p w14:paraId="6A1E83C5">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4,Enter password Confirmation</w:t>
            </w:r>
          </w:p>
          <w:p w14:paraId="76DC1CF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5,Click “Sign up” button</w:t>
            </w:r>
          </w:p>
        </w:tc>
        <w:tc>
          <w:tcPr>
            <w:tcW w:w="2340" w:type="dxa"/>
          </w:tcPr>
          <w:p w14:paraId="4DF6379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User must signed up successfully</w:t>
            </w:r>
          </w:p>
        </w:tc>
        <w:tc>
          <w:tcPr>
            <w:tcW w:w="2610" w:type="dxa"/>
          </w:tcPr>
          <w:p w14:paraId="5EFBF7CD">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User signed up successfully</w:t>
            </w:r>
          </w:p>
        </w:tc>
        <w:tc>
          <w:tcPr>
            <w:tcW w:w="1387" w:type="dxa"/>
          </w:tcPr>
          <w:p w14:paraId="1692E627">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5F8E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738" w:type="dxa"/>
          </w:tcPr>
          <w:p w14:paraId="5BF6E825">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8</w:t>
            </w:r>
          </w:p>
        </w:tc>
        <w:tc>
          <w:tcPr>
            <w:tcW w:w="1333" w:type="dxa"/>
          </w:tcPr>
          <w:p w14:paraId="2118455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up with invalid email</w:t>
            </w:r>
          </w:p>
        </w:tc>
        <w:tc>
          <w:tcPr>
            <w:tcW w:w="2357" w:type="dxa"/>
          </w:tcPr>
          <w:p w14:paraId="5D1F30D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Display name</w:t>
            </w:r>
          </w:p>
          <w:p w14:paraId="2B203E0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invalid email</w:t>
            </w:r>
          </w:p>
          <w:p w14:paraId="3092BBA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3,Enter  password</w:t>
            </w:r>
          </w:p>
          <w:p w14:paraId="3119804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4,Enter password Confirmation</w:t>
            </w:r>
          </w:p>
          <w:p w14:paraId="06469047">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5,Click “Sign up” button</w:t>
            </w:r>
          </w:p>
        </w:tc>
        <w:tc>
          <w:tcPr>
            <w:tcW w:w="2340" w:type="dxa"/>
          </w:tcPr>
          <w:p w14:paraId="0F2B0EB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displayed:”Invalid email”</w:t>
            </w:r>
          </w:p>
        </w:tc>
        <w:tc>
          <w:tcPr>
            <w:tcW w:w="2610" w:type="dxa"/>
          </w:tcPr>
          <w:p w14:paraId="12C3A6B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displayed:”Invalid email”</w:t>
            </w:r>
          </w:p>
        </w:tc>
        <w:tc>
          <w:tcPr>
            <w:tcW w:w="1387" w:type="dxa"/>
          </w:tcPr>
          <w:p w14:paraId="3F6491A9">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5C01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738" w:type="dxa"/>
          </w:tcPr>
          <w:p w14:paraId="6213A290">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9</w:t>
            </w:r>
          </w:p>
        </w:tc>
        <w:tc>
          <w:tcPr>
            <w:tcW w:w="1333" w:type="dxa"/>
          </w:tcPr>
          <w:p w14:paraId="324D4F9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up with incorrect confirmation password</w:t>
            </w:r>
          </w:p>
        </w:tc>
        <w:tc>
          <w:tcPr>
            <w:tcW w:w="2357" w:type="dxa"/>
          </w:tcPr>
          <w:p w14:paraId="77E19334">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Display name</w:t>
            </w:r>
          </w:p>
          <w:p w14:paraId="06ACB9E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invalid email</w:t>
            </w:r>
          </w:p>
          <w:p w14:paraId="30236A5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3,Enter  password</w:t>
            </w:r>
          </w:p>
          <w:p w14:paraId="42066234">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4,Enter invalid password Confirmation</w:t>
            </w:r>
          </w:p>
          <w:p w14:paraId="761C36E4">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5,Click “Sign up” button</w:t>
            </w:r>
          </w:p>
        </w:tc>
        <w:tc>
          <w:tcPr>
            <w:tcW w:w="2340" w:type="dxa"/>
          </w:tcPr>
          <w:p w14:paraId="767543A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 password don’t match”</w:t>
            </w:r>
          </w:p>
        </w:tc>
        <w:tc>
          <w:tcPr>
            <w:tcW w:w="2610" w:type="dxa"/>
          </w:tcPr>
          <w:p w14:paraId="0D70A1A2">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 :” password don’t match”</w:t>
            </w:r>
          </w:p>
        </w:tc>
        <w:tc>
          <w:tcPr>
            <w:tcW w:w="1387" w:type="dxa"/>
          </w:tcPr>
          <w:p w14:paraId="175EE2C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03CA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738" w:type="dxa"/>
          </w:tcPr>
          <w:p w14:paraId="3C1402FB">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10</w:t>
            </w:r>
          </w:p>
        </w:tc>
        <w:tc>
          <w:tcPr>
            <w:tcW w:w="1333" w:type="dxa"/>
          </w:tcPr>
          <w:p w14:paraId="1DD8546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up with empty email field</w:t>
            </w:r>
          </w:p>
        </w:tc>
        <w:tc>
          <w:tcPr>
            <w:tcW w:w="2357" w:type="dxa"/>
          </w:tcPr>
          <w:p w14:paraId="795F660E">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Display name</w:t>
            </w:r>
          </w:p>
          <w:p w14:paraId="29C263DA">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2,Leave Email field empty</w:t>
            </w:r>
          </w:p>
          <w:p w14:paraId="27DE161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3,Enter  password</w:t>
            </w:r>
          </w:p>
          <w:p w14:paraId="4A5F389E">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4,Enter  password Confirmation</w:t>
            </w:r>
          </w:p>
          <w:p w14:paraId="1BDD7FAE">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5,Click “Sign up” button</w:t>
            </w:r>
          </w:p>
        </w:tc>
        <w:tc>
          <w:tcPr>
            <w:tcW w:w="2340" w:type="dxa"/>
          </w:tcPr>
          <w:p w14:paraId="13EE799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displayed:”Email required”</w:t>
            </w:r>
          </w:p>
        </w:tc>
        <w:tc>
          <w:tcPr>
            <w:tcW w:w="2610" w:type="dxa"/>
          </w:tcPr>
          <w:p w14:paraId="276BA80B">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displayed:”Email required”</w:t>
            </w:r>
          </w:p>
        </w:tc>
        <w:tc>
          <w:tcPr>
            <w:tcW w:w="1387" w:type="dxa"/>
          </w:tcPr>
          <w:p w14:paraId="2823211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29B1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738" w:type="dxa"/>
          </w:tcPr>
          <w:p w14:paraId="15A987ED">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11</w:t>
            </w:r>
          </w:p>
        </w:tc>
        <w:tc>
          <w:tcPr>
            <w:tcW w:w="1333" w:type="dxa"/>
          </w:tcPr>
          <w:p w14:paraId="347E309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up with empty password field</w:t>
            </w:r>
          </w:p>
        </w:tc>
        <w:tc>
          <w:tcPr>
            <w:tcW w:w="2357" w:type="dxa"/>
          </w:tcPr>
          <w:p w14:paraId="435AA90E">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1,Enter Display name</w:t>
            </w:r>
          </w:p>
          <w:p w14:paraId="4509D9E6">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 xml:space="preserve">2,Enter Email </w:t>
            </w:r>
          </w:p>
          <w:p w14:paraId="1D5DDC5E">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3,Leave  password confirmation field empty</w:t>
            </w:r>
          </w:p>
          <w:p w14:paraId="3A9C0E8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4,Click “Sign up” button</w:t>
            </w:r>
          </w:p>
        </w:tc>
        <w:tc>
          <w:tcPr>
            <w:tcW w:w="2340" w:type="dxa"/>
          </w:tcPr>
          <w:p w14:paraId="66076070">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displayed:”password required”</w:t>
            </w:r>
          </w:p>
        </w:tc>
        <w:tc>
          <w:tcPr>
            <w:tcW w:w="2610" w:type="dxa"/>
          </w:tcPr>
          <w:p w14:paraId="48FD52D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displayed:”password required”</w:t>
            </w:r>
          </w:p>
        </w:tc>
        <w:tc>
          <w:tcPr>
            <w:tcW w:w="1387" w:type="dxa"/>
          </w:tcPr>
          <w:p w14:paraId="03623BF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2110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738" w:type="dxa"/>
          </w:tcPr>
          <w:p w14:paraId="4BB39738">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12</w:t>
            </w:r>
          </w:p>
        </w:tc>
        <w:tc>
          <w:tcPr>
            <w:tcW w:w="1333" w:type="dxa"/>
          </w:tcPr>
          <w:p w14:paraId="714F204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Signup with empty name</w:t>
            </w:r>
          </w:p>
        </w:tc>
        <w:tc>
          <w:tcPr>
            <w:tcW w:w="2357" w:type="dxa"/>
          </w:tcPr>
          <w:p w14:paraId="227A2C3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1,Leave Display name empty</w:t>
            </w:r>
          </w:p>
          <w:p w14:paraId="19DE76A4">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Email</w:t>
            </w:r>
          </w:p>
          <w:p w14:paraId="5D4EDA7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3,Enter  password</w:t>
            </w:r>
          </w:p>
          <w:p w14:paraId="131ACBC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4,Enter  password Confirmation</w:t>
            </w:r>
          </w:p>
          <w:p w14:paraId="744CDBDD">
            <w:pPr>
              <w:spacing w:after="0" w:line="240" w:lineRule="auto"/>
              <w:rPr>
                <w:rFonts w:hint="default" w:ascii="Times New Roman" w:hAnsi="Times New Roman" w:cs="Times New Roman"/>
                <w:b/>
                <w:sz w:val="22"/>
                <w:szCs w:val="22"/>
              </w:rPr>
            </w:pPr>
            <w:r>
              <w:rPr>
                <w:rFonts w:hint="default" w:ascii="Times New Roman" w:hAnsi="Times New Roman" w:cs="Times New Roman"/>
                <w:bCs/>
                <w:sz w:val="22"/>
                <w:szCs w:val="22"/>
              </w:rPr>
              <w:t>5,Click “Sign up” button</w:t>
            </w:r>
          </w:p>
        </w:tc>
        <w:tc>
          <w:tcPr>
            <w:tcW w:w="2340" w:type="dxa"/>
          </w:tcPr>
          <w:p w14:paraId="68E04019">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 required field ”</w:t>
            </w:r>
          </w:p>
        </w:tc>
        <w:tc>
          <w:tcPr>
            <w:tcW w:w="2610" w:type="dxa"/>
          </w:tcPr>
          <w:p w14:paraId="20828D99">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displayed:”required field”</w:t>
            </w:r>
          </w:p>
        </w:tc>
        <w:tc>
          <w:tcPr>
            <w:tcW w:w="1387" w:type="dxa"/>
          </w:tcPr>
          <w:p w14:paraId="023368F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r w14:paraId="3C83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738" w:type="dxa"/>
          </w:tcPr>
          <w:p w14:paraId="362BE49F">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13</w:t>
            </w:r>
          </w:p>
        </w:tc>
        <w:tc>
          <w:tcPr>
            <w:tcW w:w="1333" w:type="dxa"/>
          </w:tcPr>
          <w:p w14:paraId="29FD5992">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Sign up with password length less than 6</w:t>
            </w:r>
          </w:p>
        </w:tc>
        <w:tc>
          <w:tcPr>
            <w:tcW w:w="2357" w:type="dxa"/>
          </w:tcPr>
          <w:p w14:paraId="216658A3">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1 Enter Display name</w:t>
            </w:r>
          </w:p>
          <w:p w14:paraId="78C6CF61">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2,Enter Email</w:t>
            </w:r>
          </w:p>
          <w:p w14:paraId="767B2B1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3,Enter  password its length less than 6</w:t>
            </w:r>
          </w:p>
          <w:p w14:paraId="581A3DA8">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4,Click “Sign up” button</w:t>
            </w:r>
          </w:p>
        </w:tc>
        <w:tc>
          <w:tcPr>
            <w:tcW w:w="2340" w:type="dxa"/>
          </w:tcPr>
          <w:p w14:paraId="17255749">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must be displayed:” password must be at least 6 character”</w:t>
            </w:r>
          </w:p>
        </w:tc>
        <w:tc>
          <w:tcPr>
            <w:tcW w:w="2610" w:type="dxa"/>
          </w:tcPr>
          <w:p w14:paraId="0FF6560F">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Error message is displayed:” password must be at least 6 character”</w:t>
            </w:r>
          </w:p>
        </w:tc>
        <w:tc>
          <w:tcPr>
            <w:tcW w:w="1387" w:type="dxa"/>
          </w:tcPr>
          <w:p w14:paraId="678D781C">
            <w:pPr>
              <w:spacing w:after="0" w:line="240" w:lineRule="auto"/>
              <w:rPr>
                <w:rFonts w:hint="default" w:ascii="Times New Roman" w:hAnsi="Times New Roman" w:cs="Times New Roman"/>
                <w:bCs/>
                <w:sz w:val="22"/>
                <w:szCs w:val="22"/>
              </w:rPr>
            </w:pPr>
            <w:r>
              <w:rPr>
                <w:rFonts w:hint="default" w:ascii="Times New Roman" w:hAnsi="Times New Roman" w:cs="Times New Roman"/>
                <w:bCs/>
                <w:sz w:val="22"/>
                <w:szCs w:val="22"/>
              </w:rPr>
              <w:t>pass</w:t>
            </w:r>
          </w:p>
        </w:tc>
      </w:tr>
    </w:tbl>
    <w:p w14:paraId="40D31834">
      <w:pPr>
        <w:rPr>
          <w:bCs/>
          <w:sz w:val="32"/>
        </w:rPr>
      </w:pPr>
    </w:p>
    <w:p w14:paraId="2CA722F8">
      <w:pPr>
        <w:pStyle w:val="16"/>
        <w:keepNext/>
        <w:rPr>
          <w:rFonts w:hint="default"/>
          <w:lang w:val="en-US"/>
        </w:rPr>
      </w:pPr>
      <w:bookmarkStart w:id="0" w:name="_Toc442563062"/>
      <w:r>
        <w:rPr>
          <w:rFonts w:ascii="Times New Roman" w:hAnsi="Times New Roman" w:cs="Times New Roman"/>
          <w:color w:val="000000" w:themeColor="text1"/>
          <w14:textFill>
            <w14:solidFill>
              <w14:schemeClr w14:val="tx1"/>
            </w14:solidFill>
          </w14:textFill>
        </w:rPr>
        <w:t xml:space="preserve">Table </w:t>
      </w:r>
      <w:r>
        <w:rPr>
          <w:rFonts w:hint="default" w:cs="Times New Roman"/>
          <w:color w:val="000000" w:themeColor="text1"/>
          <w:lang w:val="en-US"/>
          <w14:textFill>
            <w14:solidFill>
              <w14:schemeClr w14:val="tx1"/>
            </w14:solidFill>
          </w14:textFill>
        </w:rPr>
        <w:t>3</w:t>
      </w:r>
      <w:r>
        <w:rPr>
          <w:rFonts w:ascii="Times New Roman" w:hAnsi="Times New Roman" w:cs="Times New Roman"/>
          <w:color w:val="000000" w:themeColor="text1"/>
          <w14:textFill>
            <w14:solidFill>
              <w14:schemeClr w14:val="tx1"/>
            </w14:solidFill>
          </w14:textFill>
        </w:rPr>
        <w:t xml:space="preserve">: </w:t>
      </w:r>
      <w:bookmarkEnd w:id="0"/>
      <w:bookmarkStart w:id="1" w:name="_Toc442563067"/>
      <w:r>
        <w:rPr>
          <w:rFonts w:ascii="Times New Roman" w:hAnsi="Times New Roman" w:cs="Times New Roman"/>
          <w:color w:val="000000" w:themeColor="text1"/>
          <w14:textFill>
            <w14:solidFill>
              <w14:schemeClr w14:val="tx1"/>
            </w14:solidFill>
          </w14:textFill>
        </w:rPr>
        <w:t>Test case specification for reset password</w:t>
      </w:r>
      <w:bookmarkEnd w:id="1"/>
      <w:r>
        <w:rPr>
          <w:rFonts w:hint="default" w:cs="Times New Roman"/>
          <w:color w:val="000000" w:themeColor="text1"/>
          <w:lang w:val="en-US"/>
          <w14:textFill>
            <w14:solidFill>
              <w14:schemeClr w14:val="tx1"/>
            </w14:solidFill>
          </w14:textFill>
        </w:rPr>
        <w:t xml:space="preserve">  </w:t>
      </w:r>
    </w:p>
    <w:tbl>
      <w:tblPr>
        <w:tblStyle w:val="12"/>
        <w:tblW w:w="9972" w:type="dxa"/>
        <w:tblInd w:w="3" w:type="dxa"/>
        <w:tblLayout w:type="fixed"/>
        <w:tblCellMar>
          <w:top w:w="0" w:type="dxa"/>
          <w:left w:w="0" w:type="dxa"/>
          <w:bottom w:w="0" w:type="dxa"/>
          <w:right w:w="0" w:type="dxa"/>
        </w:tblCellMar>
      </w:tblPr>
      <w:tblGrid>
        <w:gridCol w:w="9972"/>
      </w:tblGrid>
      <w:tr w14:paraId="0ADA1A8A">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06FBB6A9">
            <w:p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b/>
                <w:sz w:val="22"/>
                <w:szCs w:val="22"/>
              </w:rPr>
              <w:t>Name</w:t>
            </w:r>
            <w:r>
              <w:rPr>
                <w:rFonts w:ascii="Times New Roman" w:hAnsi="Times New Roman" w:cs="Times New Roman"/>
                <w:sz w:val="22"/>
                <w:szCs w:val="22"/>
              </w:rPr>
              <w:t xml:space="preserve">: </w:t>
            </w:r>
            <w:r>
              <w:rPr>
                <w:rFonts w:hint="default" w:ascii="Times New Roman" w:hAnsi="Times New Roman" w:eastAsia="SimSun" w:cs="Times New Roman"/>
                <w:sz w:val="22"/>
                <w:szCs w:val="22"/>
              </w:rPr>
              <w:t>Change Password</w:t>
            </w:r>
          </w:p>
        </w:tc>
      </w:tr>
      <w:tr w14:paraId="57CC7397">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1FE0E410">
            <w:p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b/>
                <w:sz w:val="22"/>
                <w:szCs w:val="22"/>
              </w:rPr>
              <w:t>Purpose</w:t>
            </w:r>
            <w:r>
              <w:rPr>
                <w:rFonts w:ascii="Times New Roman" w:hAnsi="Times New Roman" w:cs="Times New Roman"/>
                <w:sz w:val="22"/>
                <w:szCs w:val="22"/>
              </w:rPr>
              <w:t xml:space="preserve">: </w:t>
            </w:r>
            <w:r>
              <w:rPr>
                <w:rFonts w:hint="default" w:ascii="Times New Roman" w:hAnsi="Times New Roman" w:eastAsia="SimSun" w:cs="Times New Roman"/>
                <w:sz w:val="22"/>
                <w:szCs w:val="22"/>
              </w:rPr>
              <w:t>To change the user's password.</w:t>
            </w:r>
          </w:p>
        </w:tc>
      </w:tr>
      <w:tr w14:paraId="65E569CA">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1B421F32">
            <w:pPr>
              <w:keepNext w:val="0"/>
              <w:keepLines w:val="0"/>
              <w:widowControl/>
              <w:suppressLineNumbers w:val="0"/>
              <w:rPr>
                <w:sz w:val="22"/>
                <w:szCs w:val="22"/>
              </w:rPr>
            </w:pPr>
            <w:r>
              <w:rPr>
                <w:rFonts w:ascii="Times New Roman" w:hAnsi="Times New Roman" w:cs="Times New Roman"/>
                <w:b/>
                <w:sz w:val="22"/>
                <w:szCs w:val="22"/>
              </w:rPr>
              <w:t xml:space="preserve">Test Data = </w:t>
            </w:r>
            <w:r>
              <w:rPr>
                <w:rFonts w:hint="eastAsia" w:ascii="SimSun" w:hAnsi="SimSun" w:eastAsia="SimSun" w:cs="SimSun"/>
                <w:sz w:val="22"/>
                <w:szCs w:val="22"/>
              </w:rPr>
              <w:t xml:space="preserve">  </w:t>
            </w:r>
            <w:r>
              <w:rPr>
                <w:rStyle w:val="35"/>
                <w:color w:val="4F81BD" w:themeColor="accent1"/>
                <w:sz w:val="22"/>
                <w:szCs w:val="22"/>
                <w14:textFill>
                  <w14:solidFill>
                    <w14:schemeClr w14:val="accent1"/>
                  </w14:solidFill>
                </w14:textFill>
              </w:rPr>
              <w:t>Current Password</w:t>
            </w:r>
            <w:r>
              <w:rPr>
                <w:color w:val="4F81BD" w:themeColor="accent1"/>
                <w:sz w:val="22"/>
                <w:szCs w:val="22"/>
                <w14:textFill>
                  <w14:solidFill>
                    <w14:schemeClr w14:val="accent1"/>
                  </w14:solidFill>
                </w14:textFill>
              </w:rPr>
              <w:t xml:space="preserve"> </w:t>
            </w:r>
            <w:r>
              <w:rPr>
                <w:sz w:val="22"/>
                <w:szCs w:val="22"/>
              </w:rPr>
              <w:t xml:space="preserve">(valid current password, invalid current password, empty) </w:t>
            </w:r>
          </w:p>
          <w:p w14:paraId="2C6908E7">
            <w:pPr>
              <w:keepNext w:val="0"/>
              <w:keepLines w:val="0"/>
              <w:widowControl/>
              <w:suppressLineNumbers w:val="0"/>
              <w:ind w:firstLine="1430" w:firstLineChars="650"/>
              <w:rPr>
                <w:sz w:val="22"/>
                <w:szCs w:val="22"/>
              </w:rPr>
            </w:pPr>
            <w:r>
              <w:rPr>
                <w:rFonts w:hint="eastAsia" w:ascii="SimSun" w:hAnsi="SimSun" w:eastAsia="SimSun" w:cs="SimSun"/>
                <w:sz w:val="22"/>
                <w:szCs w:val="22"/>
              </w:rPr>
              <w:t xml:space="preserve"> </w:t>
            </w:r>
            <w:r>
              <w:rPr>
                <w:rStyle w:val="35"/>
                <w:color w:val="4F81BD" w:themeColor="accent1"/>
                <w:sz w:val="22"/>
                <w:szCs w:val="22"/>
                <w14:textFill>
                  <w14:solidFill>
                    <w14:schemeClr w14:val="accent1"/>
                  </w14:solidFill>
                </w14:textFill>
              </w:rPr>
              <w:t>New Password</w:t>
            </w:r>
            <w:r>
              <w:rPr>
                <w:color w:val="4F81BD" w:themeColor="accent1"/>
                <w:sz w:val="22"/>
                <w:szCs w:val="22"/>
                <w14:textFill>
                  <w14:solidFill>
                    <w14:schemeClr w14:val="accent1"/>
                  </w14:solidFill>
                </w14:textFill>
              </w:rPr>
              <w:t xml:space="preserve"> </w:t>
            </w:r>
            <w:r>
              <w:rPr>
                <w:sz w:val="22"/>
                <w:szCs w:val="22"/>
              </w:rPr>
              <w:t xml:space="preserve">(valid password, invalid password, empty) </w:t>
            </w:r>
          </w:p>
          <w:p w14:paraId="323AE95D">
            <w:pPr>
              <w:keepNext w:val="0"/>
              <w:keepLines w:val="0"/>
              <w:widowControl/>
              <w:suppressLineNumbers w:val="0"/>
              <w:ind w:firstLine="1542" w:firstLineChars="700"/>
              <w:rPr>
                <w:sz w:val="22"/>
                <w:szCs w:val="22"/>
              </w:rPr>
            </w:pPr>
            <w:r>
              <w:rPr>
                <w:rStyle w:val="35"/>
                <w:color w:val="4F81BD" w:themeColor="accent1"/>
                <w:sz w:val="22"/>
                <w:szCs w:val="22"/>
                <w14:textFill>
                  <w14:solidFill>
                    <w14:schemeClr w14:val="accent1"/>
                  </w14:solidFill>
                </w14:textFill>
              </w:rPr>
              <w:t>Password Confirmation</w:t>
            </w:r>
            <w:r>
              <w:rPr>
                <w:sz w:val="22"/>
                <w:szCs w:val="22"/>
              </w:rPr>
              <w:t xml:space="preserve"> (matching password, non-matching password, empty)</w:t>
            </w:r>
          </w:p>
          <w:p w14:paraId="48157CBD">
            <w:pPr>
              <w:rPr>
                <w:rFonts w:ascii="Times New Roman" w:hAnsi="Times New Roman" w:cs="Times New Roman"/>
                <w:sz w:val="22"/>
                <w:szCs w:val="22"/>
              </w:rPr>
            </w:pPr>
            <w:r>
              <w:rPr>
                <w:rFonts w:ascii="Times New Roman" w:hAnsi="Times New Roman" w:cs="Times New Roman"/>
                <w:sz w:val="22"/>
                <w:szCs w:val="22"/>
              </w:rPr>
              <w:t xml:space="preserve">     </w:t>
            </w:r>
          </w:p>
        </w:tc>
      </w:tr>
    </w:tbl>
    <w:p w14:paraId="45AA47D5">
      <w:pPr>
        <w:rPr>
          <w:rFonts w:hint="default"/>
          <w:lang w:val="en-US"/>
        </w:rPr>
      </w:pPr>
    </w:p>
    <w:tbl>
      <w:tblPr>
        <w:tblStyle w:val="37"/>
        <w:tblW w:w="10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616"/>
        <w:gridCol w:w="2216"/>
        <w:gridCol w:w="2039"/>
        <w:gridCol w:w="2280"/>
        <w:gridCol w:w="1369"/>
      </w:tblGrid>
      <w:tr w14:paraId="3516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6367F72D">
            <w:pPr>
              <w:spacing w:after="0" w:line="240" w:lineRule="auto"/>
              <w:rPr>
                <w:bCs/>
                <w:sz w:val="32"/>
              </w:rPr>
            </w:pPr>
            <w:r>
              <w:rPr>
                <w:b/>
                <w:sz w:val="28"/>
                <w:szCs w:val="28"/>
              </w:rPr>
              <w:t>Test Case ID</w:t>
            </w:r>
          </w:p>
        </w:tc>
        <w:tc>
          <w:tcPr>
            <w:tcW w:w="1617" w:type="dxa"/>
          </w:tcPr>
          <w:p w14:paraId="268262C6">
            <w:pPr>
              <w:spacing w:after="0" w:line="240" w:lineRule="auto"/>
              <w:rPr>
                <w:bCs/>
                <w:sz w:val="32"/>
              </w:rPr>
            </w:pPr>
            <w:r>
              <w:rPr>
                <w:b/>
                <w:sz w:val="28"/>
                <w:szCs w:val="28"/>
              </w:rPr>
              <w:t>Test Case Description</w:t>
            </w:r>
          </w:p>
        </w:tc>
        <w:tc>
          <w:tcPr>
            <w:tcW w:w="2253" w:type="dxa"/>
          </w:tcPr>
          <w:p w14:paraId="73140F35">
            <w:pPr>
              <w:spacing w:after="0" w:line="240" w:lineRule="auto"/>
              <w:rPr>
                <w:bCs/>
                <w:sz w:val="32"/>
              </w:rPr>
            </w:pPr>
            <w:r>
              <w:rPr>
                <w:b/>
                <w:sz w:val="28"/>
                <w:szCs w:val="28"/>
              </w:rPr>
              <w:t>Test Steps</w:t>
            </w:r>
          </w:p>
        </w:tc>
        <w:tc>
          <w:tcPr>
            <w:tcW w:w="2070" w:type="dxa"/>
          </w:tcPr>
          <w:p w14:paraId="639856D1">
            <w:pPr>
              <w:spacing w:after="0" w:line="240" w:lineRule="auto"/>
              <w:rPr>
                <w:bCs/>
                <w:sz w:val="32"/>
              </w:rPr>
            </w:pPr>
            <w:r>
              <w:rPr>
                <w:b/>
                <w:sz w:val="28"/>
                <w:szCs w:val="28"/>
              </w:rPr>
              <w:t>Expected Result</w:t>
            </w:r>
          </w:p>
        </w:tc>
        <w:tc>
          <w:tcPr>
            <w:tcW w:w="2322" w:type="dxa"/>
          </w:tcPr>
          <w:p w14:paraId="664785C9">
            <w:pPr>
              <w:spacing w:after="0" w:line="240" w:lineRule="auto"/>
              <w:rPr>
                <w:bCs/>
                <w:sz w:val="32"/>
              </w:rPr>
            </w:pPr>
            <w:r>
              <w:rPr>
                <w:b/>
                <w:sz w:val="28"/>
                <w:szCs w:val="28"/>
              </w:rPr>
              <w:t>Actual Results</w:t>
            </w:r>
          </w:p>
        </w:tc>
        <w:tc>
          <w:tcPr>
            <w:tcW w:w="1368" w:type="dxa"/>
          </w:tcPr>
          <w:p w14:paraId="60E46581">
            <w:pPr>
              <w:spacing w:after="0" w:line="240" w:lineRule="auto"/>
              <w:rPr>
                <w:bCs/>
                <w:sz w:val="32"/>
              </w:rPr>
            </w:pPr>
            <w:r>
              <w:rPr>
                <w:b/>
                <w:sz w:val="28"/>
                <w:szCs w:val="28"/>
              </w:rPr>
              <w:t>Pass/Faill</w:t>
            </w:r>
          </w:p>
        </w:tc>
      </w:tr>
      <w:tr w14:paraId="5998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4" w:hRule="atLeast"/>
        </w:trPr>
        <w:tc>
          <w:tcPr>
            <w:tcW w:w="828" w:type="dxa"/>
          </w:tcPr>
          <w:p w14:paraId="4E3C9843">
            <w:pPr>
              <w:spacing w:after="0" w:line="240" w:lineRule="auto"/>
              <w:rPr>
                <w:rFonts w:hint="default"/>
                <w:bCs/>
                <w:sz w:val="32"/>
                <w:lang w:val="en-US"/>
              </w:rPr>
            </w:pPr>
            <w:r>
              <w:rPr>
                <w:bCs/>
                <w:sz w:val="22"/>
              </w:rPr>
              <w:t>TC001</w:t>
            </w:r>
            <w:r>
              <w:rPr>
                <w:rFonts w:hint="default"/>
                <w:bCs/>
                <w:sz w:val="22"/>
                <w:lang w:val="en-US"/>
              </w:rPr>
              <w:t>4</w:t>
            </w:r>
          </w:p>
        </w:tc>
        <w:tc>
          <w:tcPr>
            <w:tcW w:w="1617" w:type="dxa"/>
          </w:tcPr>
          <w:p w14:paraId="05AA27B9">
            <w:pPr>
              <w:spacing w:after="0" w:line="240" w:lineRule="auto"/>
              <w:rPr>
                <w:bCs/>
                <w:sz w:val="32"/>
              </w:rPr>
            </w:pPr>
            <w:r>
              <w:rPr>
                <w:bCs/>
                <w:sz w:val="20"/>
                <w:szCs w:val="20"/>
              </w:rPr>
              <w:t>Verify changing password with valid data</w:t>
            </w:r>
          </w:p>
        </w:tc>
        <w:tc>
          <w:tcPr>
            <w:tcW w:w="2253" w:type="dxa"/>
          </w:tcPr>
          <w:p w14:paraId="0820DD2E">
            <w:pPr>
              <w:spacing w:after="0" w:line="240" w:lineRule="auto"/>
              <w:rPr>
                <w:bCs/>
                <w:sz w:val="22"/>
              </w:rPr>
            </w:pPr>
            <w:r>
              <w:rPr>
                <w:bCs/>
                <w:sz w:val="22"/>
              </w:rPr>
              <w:t>1,Click profile</w:t>
            </w:r>
          </w:p>
          <w:p w14:paraId="6FD1D678">
            <w:pPr>
              <w:spacing w:after="0" w:line="240" w:lineRule="auto"/>
              <w:rPr>
                <w:bCs/>
                <w:sz w:val="22"/>
              </w:rPr>
            </w:pPr>
            <w:r>
              <w:rPr>
                <w:bCs/>
                <w:sz w:val="22"/>
              </w:rPr>
              <w:t>2,Click change password</w:t>
            </w:r>
          </w:p>
          <w:p w14:paraId="601DB29A">
            <w:pPr>
              <w:spacing w:after="0" w:line="240" w:lineRule="auto"/>
              <w:rPr>
                <w:bCs/>
                <w:sz w:val="22"/>
              </w:rPr>
            </w:pPr>
            <w:r>
              <w:rPr>
                <w:bCs/>
                <w:sz w:val="22"/>
              </w:rPr>
              <w:t>3,</w:t>
            </w:r>
            <w:r>
              <w:t xml:space="preserve"> Enter Current password</w:t>
            </w:r>
          </w:p>
          <w:p w14:paraId="6E59A545">
            <w:pPr>
              <w:spacing w:after="0" w:line="240" w:lineRule="auto"/>
              <w:rPr>
                <w:bCs/>
                <w:sz w:val="22"/>
              </w:rPr>
            </w:pPr>
            <w:r>
              <w:rPr>
                <w:bCs/>
                <w:sz w:val="22"/>
              </w:rPr>
              <w:t>4,Enter new password</w:t>
            </w:r>
          </w:p>
          <w:p w14:paraId="0026346B">
            <w:pPr>
              <w:spacing w:after="0" w:line="240" w:lineRule="auto"/>
              <w:rPr>
                <w:bCs/>
                <w:sz w:val="22"/>
              </w:rPr>
            </w:pPr>
            <w:r>
              <w:rPr>
                <w:bCs/>
                <w:sz w:val="22"/>
              </w:rPr>
              <w:t>5,Enter password confirmation</w:t>
            </w:r>
          </w:p>
          <w:p w14:paraId="6BC28E77">
            <w:pPr>
              <w:spacing w:after="0" w:line="240" w:lineRule="auto"/>
              <w:rPr>
                <w:bCs/>
                <w:sz w:val="32"/>
              </w:rPr>
            </w:pPr>
            <w:r>
              <w:rPr>
                <w:bCs/>
                <w:sz w:val="22"/>
              </w:rPr>
              <w:t xml:space="preserve"> 6,Click “update password” button</w:t>
            </w:r>
          </w:p>
        </w:tc>
        <w:tc>
          <w:tcPr>
            <w:tcW w:w="2070" w:type="dxa"/>
          </w:tcPr>
          <w:p w14:paraId="21E05628">
            <w:pPr>
              <w:spacing w:after="0" w:line="240" w:lineRule="auto"/>
              <w:rPr>
                <w:bCs/>
                <w:sz w:val="32"/>
              </w:rPr>
            </w:pPr>
            <w:r>
              <w:rPr>
                <w:bCs/>
                <w:sz w:val="22"/>
              </w:rPr>
              <w:t>password must changed successfully</w:t>
            </w:r>
          </w:p>
        </w:tc>
        <w:tc>
          <w:tcPr>
            <w:tcW w:w="2322" w:type="dxa"/>
          </w:tcPr>
          <w:p w14:paraId="3655F7CD">
            <w:pPr>
              <w:spacing w:after="0" w:line="240" w:lineRule="auto"/>
              <w:rPr>
                <w:bCs/>
                <w:sz w:val="32"/>
              </w:rPr>
            </w:pPr>
            <w:r>
              <w:rPr>
                <w:bCs/>
                <w:sz w:val="22"/>
              </w:rPr>
              <w:t>password is changed successfully</w:t>
            </w:r>
          </w:p>
        </w:tc>
        <w:tc>
          <w:tcPr>
            <w:tcW w:w="1368" w:type="dxa"/>
          </w:tcPr>
          <w:p w14:paraId="1B1040F3">
            <w:pPr>
              <w:spacing w:after="0" w:line="240" w:lineRule="auto"/>
              <w:rPr>
                <w:bCs/>
                <w:sz w:val="22"/>
              </w:rPr>
            </w:pPr>
            <w:r>
              <w:rPr>
                <w:bCs/>
                <w:sz w:val="22"/>
              </w:rPr>
              <w:t>pass</w:t>
            </w:r>
          </w:p>
        </w:tc>
      </w:tr>
      <w:tr w14:paraId="180F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4A0310BA">
            <w:pPr>
              <w:spacing w:after="0" w:line="240" w:lineRule="auto"/>
              <w:rPr>
                <w:rFonts w:hint="default"/>
                <w:bCs/>
                <w:sz w:val="32"/>
                <w:lang w:val="en-US"/>
              </w:rPr>
            </w:pPr>
            <w:r>
              <w:rPr>
                <w:bCs/>
                <w:sz w:val="22"/>
              </w:rPr>
              <w:t>TC00</w:t>
            </w:r>
            <w:r>
              <w:rPr>
                <w:rFonts w:hint="default"/>
                <w:bCs/>
                <w:sz w:val="22"/>
                <w:lang w:val="en-US"/>
              </w:rPr>
              <w:t>15</w:t>
            </w:r>
          </w:p>
        </w:tc>
        <w:tc>
          <w:tcPr>
            <w:tcW w:w="1617" w:type="dxa"/>
          </w:tcPr>
          <w:p w14:paraId="72A58CB4">
            <w:pPr>
              <w:spacing w:after="0" w:line="240" w:lineRule="auto"/>
              <w:rPr>
                <w:bCs/>
                <w:sz w:val="32"/>
              </w:rPr>
            </w:pPr>
            <w:r>
              <w:rPr>
                <w:bCs/>
                <w:sz w:val="22"/>
              </w:rPr>
              <w:t>Verify changing password without old password</w:t>
            </w:r>
          </w:p>
        </w:tc>
        <w:tc>
          <w:tcPr>
            <w:tcW w:w="2253" w:type="dxa"/>
          </w:tcPr>
          <w:p w14:paraId="254CD545">
            <w:pPr>
              <w:spacing w:after="0" w:line="240" w:lineRule="auto"/>
              <w:rPr>
                <w:bCs/>
                <w:sz w:val="22"/>
              </w:rPr>
            </w:pPr>
            <w:r>
              <w:rPr>
                <w:bCs/>
                <w:sz w:val="22"/>
              </w:rPr>
              <w:t>1,Click profile</w:t>
            </w:r>
          </w:p>
          <w:p w14:paraId="0F9E894B">
            <w:pPr>
              <w:spacing w:after="0" w:line="240" w:lineRule="auto"/>
              <w:rPr>
                <w:bCs/>
                <w:sz w:val="22"/>
              </w:rPr>
            </w:pPr>
            <w:r>
              <w:rPr>
                <w:bCs/>
                <w:sz w:val="22"/>
              </w:rPr>
              <w:t>2,Click change password</w:t>
            </w:r>
          </w:p>
          <w:p w14:paraId="5005B1D3">
            <w:pPr>
              <w:spacing w:after="0" w:line="240" w:lineRule="auto"/>
              <w:rPr>
                <w:bCs/>
                <w:sz w:val="22"/>
              </w:rPr>
            </w:pPr>
            <w:r>
              <w:rPr>
                <w:bCs/>
                <w:sz w:val="22"/>
              </w:rPr>
              <w:t>3,</w:t>
            </w:r>
            <w:r>
              <w:t xml:space="preserve"> Leave Current password</w:t>
            </w:r>
          </w:p>
          <w:p w14:paraId="0583D29C">
            <w:pPr>
              <w:spacing w:after="0" w:line="240" w:lineRule="auto"/>
              <w:rPr>
                <w:bCs/>
                <w:sz w:val="22"/>
              </w:rPr>
            </w:pPr>
            <w:r>
              <w:rPr>
                <w:bCs/>
                <w:sz w:val="22"/>
              </w:rPr>
              <w:t>4,Enter new password</w:t>
            </w:r>
          </w:p>
          <w:p w14:paraId="2D334DD1">
            <w:pPr>
              <w:spacing w:after="0" w:line="240" w:lineRule="auto"/>
              <w:rPr>
                <w:bCs/>
                <w:sz w:val="22"/>
              </w:rPr>
            </w:pPr>
            <w:r>
              <w:rPr>
                <w:bCs/>
                <w:sz w:val="22"/>
              </w:rPr>
              <w:t>5,Enter password confirmation</w:t>
            </w:r>
          </w:p>
          <w:p w14:paraId="5413CD20">
            <w:pPr>
              <w:spacing w:after="0" w:line="240" w:lineRule="auto"/>
              <w:rPr>
                <w:bCs/>
                <w:sz w:val="32"/>
              </w:rPr>
            </w:pPr>
            <w:r>
              <w:rPr>
                <w:bCs/>
                <w:sz w:val="22"/>
              </w:rPr>
              <w:t xml:space="preserve"> 6,Click “update password” button</w:t>
            </w:r>
          </w:p>
        </w:tc>
        <w:tc>
          <w:tcPr>
            <w:tcW w:w="2070" w:type="dxa"/>
          </w:tcPr>
          <w:p w14:paraId="16B128A8">
            <w:pPr>
              <w:spacing w:after="0" w:line="240" w:lineRule="auto"/>
              <w:rPr>
                <w:bCs/>
                <w:sz w:val="32"/>
              </w:rPr>
            </w:pPr>
            <w:r>
              <w:rPr>
                <w:bCs/>
                <w:sz w:val="22"/>
              </w:rPr>
              <w:t>Error message must be displayed:”</w:t>
            </w:r>
            <w:r>
              <w:t xml:space="preserve"> Current password is required</w:t>
            </w:r>
            <w:r>
              <w:rPr>
                <w:bCs/>
                <w:sz w:val="22"/>
              </w:rPr>
              <w:t>”</w:t>
            </w:r>
          </w:p>
        </w:tc>
        <w:tc>
          <w:tcPr>
            <w:tcW w:w="2322" w:type="dxa"/>
          </w:tcPr>
          <w:p w14:paraId="25717B51">
            <w:pPr>
              <w:spacing w:after="0" w:line="240" w:lineRule="auto"/>
              <w:rPr>
                <w:bCs/>
                <w:sz w:val="32"/>
              </w:rPr>
            </w:pPr>
            <w:r>
              <w:rPr>
                <w:bCs/>
                <w:sz w:val="22"/>
              </w:rPr>
              <w:t>Error message is displayed:”</w:t>
            </w:r>
            <w:r>
              <w:t xml:space="preserve"> Current password is required</w:t>
            </w:r>
            <w:r>
              <w:rPr>
                <w:bCs/>
                <w:sz w:val="22"/>
              </w:rPr>
              <w:t>”</w:t>
            </w:r>
          </w:p>
        </w:tc>
        <w:tc>
          <w:tcPr>
            <w:tcW w:w="1368" w:type="dxa"/>
          </w:tcPr>
          <w:p w14:paraId="0D949471">
            <w:pPr>
              <w:spacing w:after="0" w:line="240" w:lineRule="auto"/>
              <w:rPr>
                <w:bCs/>
                <w:sz w:val="22"/>
              </w:rPr>
            </w:pPr>
            <w:r>
              <w:rPr>
                <w:bCs/>
                <w:sz w:val="22"/>
              </w:rPr>
              <w:t>pass</w:t>
            </w:r>
          </w:p>
        </w:tc>
      </w:tr>
      <w:tr w14:paraId="4623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Pr>
          <w:p w14:paraId="22027909">
            <w:pPr>
              <w:spacing w:after="0" w:line="240" w:lineRule="auto"/>
              <w:rPr>
                <w:rFonts w:hint="default"/>
                <w:bCs/>
                <w:sz w:val="32"/>
                <w:lang w:val="en-US"/>
              </w:rPr>
            </w:pPr>
            <w:r>
              <w:rPr>
                <w:bCs/>
                <w:sz w:val="22"/>
              </w:rPr>
              <w:t>TC00</w:t>
            </w:r>
            <w:r>
              <w:rPr>
                <w:rFonts w:hint="default"/>
                <w:bCs/>
                <w:sz w:val="22"/>
                <w:lang w:val="en-US"/>
              </w:rPr>
              <w:t>16</w:t>
            </w:r>
          </w:p>
        </w:tc>
        <w:tc>
          <w:tcPr>
            <w:tcW w:w="1617" w:type="dxa"/>
          </w:tcPr>
          <w:p w14:paraId="53EA1873">
            <w:pPr>
              <w:spacing w:after="0" w:line="240" w:lineRule="auto"/>
              <w:rPr>
                <w:bCs/>
                <w:sz w:val="32"/>
              </w:rPr>
            </w:pPr>
            <w:r>
              <w:rPr>
                <w:bCs/>
                <w:sz w:val="22"/>
              </w:rPr>
              <w:t>Verify changing password without new password</w:t>
            </w:r>
          </w:p>
        </w:tc>
        <w:tc>
          <w:tcPr>
            <w:tcW w:w="2253" w:type="dxa"/>
          </w:tcPr>
          <w:p w14:paraId="44B54B2E">
            <w:pPr>
              <w:spacing w:after="0" w:line="240" w:lineRule="auto"/>
              <w:rPr>
                <w:bCs/>
                <w:sz w:val="22"/>
              </w:rPr>
            </w:pPr>
            <w:r>
              <w:rPr>
                <w:bCs/>
                <w:sz w:val="22"/>
              </w:rPr>
              <w:t>1,Click profile</w:t>
            </w:r>
          </w:p>
          <w:p w14:paraId="7A11EBCA">
            <w:pPr>
              <w:spacing w:after="0" w:line="240" w:lineRule="auto"/>
              <w:rPr>
                <w:bCs/>
                <w:sz w:val="22"/>
              </w:rPr>
            </w:pPr>
            <w:r>
              <w:rPr>
                <w:bCs/>
                <w:sz w:val="22"/>
              </w:rPr>
              <w:t>2,Click change password</w:t>
            </w:r>
          </w:p>
          <w:p w14:paraId="1C8F9A8C">
            <w:pPr>
              <w:spacing w:after="0" w:line="240" w:lineRule="auto"/>
              <w:rPr>
                <w:bCs/>
                <w:sz w:val="22"/>
              </w:rPr>
            </w:pPr>
            <w:r>
              <w:rPr>
                <w:bCs/>
                <w:sz w:val="22"/>
              </w:rPr>
              <w:t>3,</w:t>
            </w:r>
            <w:r>
              <w:t xml:space="preserve"> Enter Current password</w:t>
            </w:r>
          </w:p>
          <w:p w14:paraId="4C28B191">
            <w:pPr>
              <w:spacing w:after="0" w:line="240" w:lineRule="auto"/>
              <w:rPr>
                <w:bCs/>
                <w:sz w:val="22"/>
              </w:rPr>
            </w:pPr>
            <w:r>
              <w:rPr>
                <w:bCs/>
                <w:sz w:val="22"/>
              </w:rPr>
              <w:t>4,Leave new password empty</w:t>
            </w:r>
          </w:p>
          <w:p w14:paraId="56B8C6DF">
            <w:pPr>
              <w:spacing w:after="0" w:line="240" w:lineRule="auto"/>
              <w:rPr>
                <w:bCs/>
                <w:sz w:val="32"/>
              </w:rPr>
            </w:pPr>
            <w:r>
              <w:rPr>
                <w:bCs/>
                <w:sz w:val="22"/>
              </w:rPr>
              <w:t>5,Click “update password” button</w:t>
            </w:r>
          </w:p>
        </w:tc>
        <w:tc>
          <w:tcPr>
            <w:tcW w:w="2070" w:type="dxa"/>
          </w:tcPr>
          <w:p w14:paraId="09B243B7">
            <w:pPr>
              <w:spacing w:after="0" w:line="240" w:lineRule="auto"/>
              <w:rPr>
                <w:bCs/>
                <w:sz w:val="32"/>
              </w:rPr>
            </w:pPr>
            <w:r>
              <w:rPr>
                <w:bCs/>
                <w:sz w:val="22"/>
              </w:rPr>
              <w:t xml:space="preserve">Error message must be displayed:” </w:t>
            </w:r>
            <w:r>
              <w:t>New password is required</w:t>
            </w:r>
            <w:r>
              <w:rPr>
                <w:bCs/>
                <w:sz w:val="22"/>
              </w:rPr>
              <w:t>”</w:t>
            </w:r>
          </w:p>
        </w:tc>
        <w:tc>
          <w:tcPr>
            <w:tcW w:w="2322" w:type="dxa"/>
          </w:tcPr>
          <w:p w14:paraId="16DC69C6">
            <w:pPr>
              <w:spacing w:after="0" w:line="240" w:lineRule="auto"/>
              <w:rPr>
                <w:bCs/>
                <w:sz w:val="32"/>
              </w:rPr>
            </w:pPr>
            <w:r>
              <w:rPr>
                <w:bCs/>
                <w:sz w:val="22"/>
              </w:rPr>
              <w:t xml:space="preserve">Error message is displayed:” </w:t>
            </w:r>
            <w:r>
              <w:t>New password is required</w:t>
            </w:r>
            <w:r>
              <w:rPr>
                <w:bCs/>
                <w:sz w:val="22"/>
              </w:rPr>
              <w:t>”</w:t>
            </w:r>
          </w:p>
        </w:tc>
        <w:tc>
          <w:tcPr>
            <w:tcW w:w="1368" w:type="dxa"/>
          </w:tcPr>
          <w:p w14:paraId="20D27D70">
            <w:pPr>
              <w:spacing w:after="0" w:line="240" w:lineRule="auto"/>
              <w:rPr>
                <w:bCs/>
                <w:sz w:val="32"/>
              </w:rPr>
            </w:pPr>
            <w:r>
              <w:rPr>
                <w:bCs/>
                <w:sz w:val="22"/>
              </w:rPr>
              <w:t>pass</w:t>
            </w:r>
          </w:p>
        </w:tc>
      </w:tr>
      <w:tr w14:paraId="7890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4" w:hRule="atLeast"/>
        </w:trPr>
        <w:tc>
          <w:tcPr>
            <w:tcW w:w="828" w:type="dxa"/>
          </w:tcPr>
          <w:p w14:paraId="48E2D2B3">
            <w:pPr>
              <w:spacing w:after="0" w:line="240" w:lineRule="auto"/>
              <w:rPr>
                <w:rFonts w:hint="default"/>
                <w:bCs/>
                <w:sz w:val="32"/>
                <w:lang w:val="en-US"/>
              </w:rPr>
            </w:pPr>
            <w:r>
              <w:rPr>
                <w:bCs/>
                <w:sz w:val="22"/>
              </w:rPr>
              <w:t>TC00</w:t>
            </w:r>
            <w:r>
              <w:rPr>
                <w:rFonts w:hint="default"/>
                <w:bCs/>
                <w:sz w:val="22"/>
                <w:lang w:val="en-US"/>
              </w:rPr>
              <w:t>17</w:t>
            </w:r>
          </w:p>
        </w:tc>
        <w:tc>
          <w:tcPr>
            <w:tcW w:w="1617" w:type="dxa"/>
          </w:tcPr>
          <w:p w14:paraId="40B9EEC6">
            <w:pPr>
              <w:spacing w:after="0" w:line="240" w:lineRule="auto"/>
              <w:rPr>
                <w:bCs/>
                <w:sz w:val="32"/>
              </w:rPr>
            </w:pPr>
            <w:r>
              <w:rPr>
                <w:bCs/>
                <w:sz w:val="22"/>
              </w:rPr>
              <w:t>Verify changing with incorrect old password</w:t>
            </w:r>
          </w:p>
        </w:tc>
        <w:tc>
          <w:tcPr>
            <w:tcW w:w="2253" w:type="dxa"/>
          </w:tcPr>
          <w:p w14:paraId="48ABB786">
            <w:pPr>
              <w:spacing w:after="0" w:line="240" w:lineRule="auto"/>
              <w:rPr>
                <w:bCs/>
                <w:sz w:val="22"/>
              </w:rPr>
            </w:pPr>
            <w:r>
              <w:rPr>
                <w:bCs/>
                <w:sz w:val="22"/>
              </w:rPr>
              <w:t>1, Click profile</w:t>
            </w:r>
          </w:p>
          <w:p w14:paraId="7EAC7787">
            <w:pPr>
              <w:spacing w:after="0" w:line="240" w:lineRule="auto"/>
              <w:rPr>
                <w:bCs/>
                <w:sz w:val="22"/>
              </w:rPr>
            </w:pPr>
            <w:r>
              <w:rPr>
                <w:bCs/>
                <w:sz w:val="22"/>
              </w:rPr>
              <w:t>2, Click change password</w:t>
            </w:r>
          </w:p>
          <w:p w14:paraId="39726CCE">
            <w:pPr>
              <w:spacing w:after="0" w:line="240" w:lineRule="auto"/>
              <w:rPr>
                <w:bCs/>
                <w:sz w:val="22"/>
              </w:rPr>
            </w:pPr>
            <w:r>
              <w:rPr>
                <w:bCs/>
                <w:sz w:val="22"/>
              </w:rPr>
              <w:t>3,</w:t>
            </w:r>
            <w:r>
              <w:t xml:space="preserve"> Enter incorrect Current password</w:t>
            </w:r>
          </w:p>
          <w:p w14:paraId="75C4F0ED">
            <w:pPr>
              <w:spacing w:after="0" w:line="240" w:lineRule="auto"/>
              <w:rPr>
                <w:bCs/>
                <w:sz w:val="22"/>
              </w:rPr>
            </w:pPr>
            <w:r>
              <w:rPr>
                <w:bCs/>
                <w:sz w:val="22"/>
              </w:rPr>
              <w:t xml:space="preserve">4, Enter new password </w:t>
            </w:r>
          </w:p>
          <w:p w14:paraId="1F5BA8FD">
            <w:pPr>
              <w:spacing w:after="0" w:line="240" w:lineRule="auto"/>
              <w:rPr>
                <w:bCs/>
                <w:sz w:val="22"/>
              </w:rPr>
            </w:pPr>
            <w:r>
              <w:rPr>
                <w:bCs/>
                <w:sz w:val="22"/>
              </w:rPr>
              <w:t>5, Enter password confirmation</w:t>
            </w:r>
          </w:p>
          <w:p w14:paraId="380A024A">
            <w:pPr>
              <w:spacing w:after="0" w:line="240" w:lineRule="auto"/>
              <w:rPr>
                <w:bCs/>
                <w:sz w:val="32"/>
              </w:rPr>
            </w:pPr>
            <w:r>
              <w:rPr>
                <w:bCs/>
                <w:sz w:val="22"/>
              </w:rPr>
              <w:t>6, Click “update password” button</w:t>
            </w:r>
          </w:p>
        </w:tc>
        <w:tc>
          <w:tcPr>
            <w:tcW w:w="2070" w:type="dxa"/>
          </w:tcPr>
          <w:p w14:paraId="73069AFC">
            <w:pPr>
              <w:spacing w:after="0" w:line="240" w:lineRule="auto"/>
              <w:rPr>
                <w:bCs/>
                <w:sz w:val="32"/>
              </w:rPr>
            </w:pPr>
            <w:r>
              <w:rPr>
                <w:bCs/>
                <w:sz w:val="22"/>
              </w:rPr>
              <w:t>Error message must be displayed</w:t>
            </w:r>
          </w:p>
        </w:tc>
        <w:tc>
          <w:tcPr>
            <w:tcW w:w="2322" w:type="dxa"/>
          </w:tcPr>
          <w:p w14:paraId="5F74A809">
            <w:pPr>
              <w:spacing w:after="0" w:line="240" w:lineRule="auto"/>
              <w:rPr>
                <w:bCs/>
                <w:sz w:val="32"/>
              </w:rPr>
            </w:pPr>
            <w:r>
              <w:rPr>
                <w:bCs/>
                <w:sz w:val="22"/>
              </w:rPr>
              <w:t>Error message is displayed</w:t>
            </w:r>
          </w:p>
        </w:tc>
        <w:tc>
          <w:tcPr>
            <w:tcW w:w="1368" w:type="dxa"/>
          </w:tcPr>
          <w:p w14:paraId="195F5017">
            <w:pPr>
              <w:spacing w:after="0" w:line="240" w:lineRule="auto"/>
              <w:rPr>
                <w:bCs/>
                <w:sz w:val="22"/>
              </w:rPr>
            </w:pPr>
            <w:r>
              <w:rPr>
                <w:bCs/>
                <w:sz w:val="22"/>
              </w:rPr>
              <w:t>pass</w:t>
            </w:r>
          </w:p>
        </w:tc>
      </w:tr>
    </w:tbl>
    <w:p w14:paraId="63762701">
      <w:pPr>
        <w:rPr>
          <w:b/>
          <w:sz w:val="32"/>
        </w:rPr>
      </w:pPr>
    </w:p>
    <w:p w14:paraId="2E6CE0C1">
      <w:pPr>
        <w:rPr>
          <w:rFonts w:hint="default" w:cs="Times New Roman"/>
          <w:color w:val="000000" w:themeColor="text1"/>
          <w:sz w:val="22"/>
          <w:szCs w:val="22"/>
          <w:lang w:val="en-US"/>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Table </w:t>
      </w:r>
      <w:r>
        <w:rPr>
          <w:rFonts w:hint="default" w:cs="Times New Roman"/>
          <w:color w:val="000000" w:themeColor="text1"/>
          <w:sz w:val="22"/>
          <w:szCs w:val="22"/>
          <w:lang w:val="en-US"/>
          <w14:textFill>
            <w14:solidFill>
              <w14:schemeClr w14:val="tx1"/>
            </w14:solidFill>
          </w14:textFill>
        </w:rPr>
        <w:t>3</w:t>
      </w:r>
      <w:r>
        <w:rPr>
          <w:rFonts w:ascii="Times New Roman" w:hAnsi="Times New Roman" w:cs="Times New Roman"/>
          <w:color w:val="000000" w:themeColor="text1"/>
          <w:sz w:val="22"/>
          <w:szCs w:val="22"/>
          <w14:textFill>
            <w14:solidFill>
              <w14:schemeClr w14:val="tx1"/>
            </w14:solidFill>
          </w14:textFill>
        </w:rPr>
        <w:t xml:space="preserve">: Test case specification for </w:t>
      </w:r>
      <w:r>
        <w:rPr>
          <w:rFonts w:hint="default" w:cs="Times New Roman"/>
          <w:color w:val="000000" w:themeColor="text1"/>
          <w:sz w:val="22"/>
          <w:szCs w:val="22"/>
          <w:lang w:val="en-US"/>
          <w14:textFill>
            <w14:solidFill>
              <w14:schemeClr w14:val="tx1"/>
            </w14:solidFill>
          </w14:textFill>
        </w:rPr>
        <w:t>Event</w:t>
      </w:r>
    </w:p>
    <w:tbl>
      <w:tblPr>
        <w:tblStyle w:val="12"/>
        <w:tblW w:w="9972" w:type="dxa"/>
        <w:tblInd w:w="3" w:type="dxa"/>
        <w:tblLayout w:type="fixed"/>
        <w:tblCellMar>
          <w:top w:w="0" w:type="dxa"/>
          <w:left w:w="0" w:type="dxa"/>
          <w:bottom w:w="0" w:type="dxa"/>
          <w:right w:w="0" w:type="dxa"/>
        </w:tblCellMar>
      </w:tblPr>
      <w:tblGrid>
        <w:gridCol w:w="9972"/>
      </w:tblGrid>
      <w:tr w14:paraId="7CC9A450">
        <w:tc>
          <w:tcPr>
            <w:tcW w:w="9972" w:type="dxa"/>
            <w:tcBorders>
              <w:top w:val="single" w:color="000000" w:sz="2" w:space="0"/>
              <w:left w:val="single" w:color="000000" w:sz="2" w:space="0"/>
              <w:bottom w:val="single" w:color="000000" w:sz="2" w:space="0"/>
              <w:right w:val="single" w:color="000000" w:sz="2" w:space="0"/>
            </w:tcBorders>
          </w:tcPr>
          <w:p w14:paraId="4C1CDA89">
            <w:p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b/>
                <w:sz w:val="22"/>
                <w:szCs w:val="22"/>
              </w:rPr>
              <w:t>Name</w:t>
            </w:r>
            <w:r>
              <w:rPr>
                <w:rFonts w:ascii="Times New Roman" w:hAnsi="Times New Roman" w:cs="Times New Roman"/>
                <w:sz w:val="22"/>
                <w:szCs w:val="22"/>
              </w:rPr>
              <w:t xml:space="preserve">: </w:t>
            </w:r>
            <w:r>
              <w:rPr>
                <w:rFonts w:hint="default"/>
                <w:color w:val="000000" w:themeColor="text1"/>
                <w:sz w:val="22"/>
                <w:szCs w:val="22"/>
                <w:lang w:val="en-US"/>
                <w14:textFill>
                  <w14:solidFill>
                    <w14:schemeClr w14:val="tx1"/>
                  </w14:solidFill>
                </w14:textFill>
              </w:rPr>
              <w:t>Event Management</w:t>
            </w:r>
          </w:p>
        </w:tc>
      </w:tr>
      <w:tr w14:paraId="28B84DB1">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1CB3E9F5">
            <w:p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b/>
                <w:sz w:val="22"/>
                <w:szCs w:val="22"/>
              </w:rPr>
              <w:t>Purpose</w:t>
            </w:r>
            <w:r>
              <w:rPr>
                <w:rFonts w:ascii="Times New Roman" w:hAnsi="Times New Roman" w:cs="Times New Roman"/>
                <w:sz w:val="22"/>
                <w:szCs w:val="22"/>
              </w:rPr>
              <w:t xml:space="preserve">: </w:t>
            </w:r>
            <w:r>
              <w:rPr>
                <w:rFonts w:hint="default"/>
                <w:color w:val="000000" w:themeColor="text1"/>
                <w:sz w:val="22"/>
                <w:szCs w:val="22"/>
                <w:lang w:val="en-US"/>
                <w14:textFill>
                  <w14:solidFill>
                    <w14:schemeClr w14:val="tx1"/>
                  </w14:solidFill>
                </w14:textFill>
              </w:rPr>
              <w:t>To create, edit, delete, and manage events.</w:t>
            </w:r>
          </w:p>
        </w:tc>
      </w:tr>
      <w:tr w14:paraId="39CFF321">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1283DF36">
            <w:pPr>
              <w:keepNext w:val="0"/>
              <w:keepLines w:val="0"/>
              <w:widowControl/>
              <w:suppressLineNumbers w:val="0"/>
              <w:rPr>
                <w:sz w:val="22"/>
                <w:szCs w:val="22"/>
              </w:rPr>
            </w:pPr>
            <w:r>
              <w:rPr>
                <w:rFonts w:ascii="Times New Roman" w:hAnsi="Times New Roman" w:cs="Times New Roman"/>
                <w:b/>
                <w:sz w:val="22"/>
                <w:szCs w:val="22"/>
              </w:rPr>
              <w:t xml:space="preserve">Test Data = </w:t>
            </w:r>
            <w:r>
              <w:rPr>
                <w:rFonts w:hint="eastAsia" w:ascii="SimSun" w:hAnsi="SimSun" w:eastAsia="SimSun" w:cs="SimSun"/>
                <w:sz w:val="22"/>
                <w:szCs w:val="22"/>
              </w:rPr>
              <w:t xml:space="preserve">  </w:t>
            </w:r>
            <w:r>
              <w:rPr>
                <w:rFonts w:hint="default"/>
                <w:color w:val="4F81BD" w:themeColor="accent1"/>
                <w:sz w:val="22"/>
                <w:szCs w:val="22"/>
                <w:lang w:val="en-US"/>
                <w14:textFill>
                  <w14:solidFill>
                    <w14:schemeClr w14:val="accent1"/>
                  </w14:solidFill>
                </w14:textFill>
              </w:rPr>
              <w:t xml:space="preserve">Title </w:t>
            </w:r>
            <w:r>
              <w:rPr>
                <w:rFonts w:hint="default"/>
                <w:color w:val="000000" w:themeColor="text1"/>
                <w:sz w:val="22"/>
                <w:szCs w:val="22"/>
                <w:lang w:val="en-US"/>
                <w14:textFill>
                  <w14:solidFill>
                    <w14:schemeClr w14:val="tx1"/>
                  </w14:solidFill>
                </w14:textFill>
              </w:rPr>
              <w:t>(valid, invalid, empt</w:t>
            </w:r>
            <w:r>
              <w:rPr>
                <w:sz w:val="22"/>
                <w:szCs w:val="22"/>
              </w:rPr>
              <w:t xml:space="preserve">y) </w:t>
            </w:r>
          </w:p>
          <w:p w14:paraId="49865F51">
            <w:pPr>
              <w:keepNext w:val="0"/>
              <w:keepLines w:val="0"/>
              <w:widowControl/>
              <w:suppressLineNumbers w:val="0"/>
              <w:ind w:firstLine="1430" w:firstLineChars="650"/>
              <w:rPr>
                <w:sz w:val="22"/>
                <w:szCs w:val="22"/>
              </w:rPr>
            </w:pPr>
            <w:r>
              <w:rPr>
                <w:rFonts w:hint="eastAsia" w:ascii="SimSun" w:hAnsi="SimSun" w:eastAsia="SimSun" w:cs="SimSun"/>
                <w:sz w:val="22"/>
                <w:szCs w:val="22"/>
              </w:rPr>
              <w:t xml:space="preserve"> </w:t>
            </w:r>
            <w:r>
              <w:rPr>
                <w:rFonts w:hint="default"/>
                <w:color w:val="4F81BD" w:themeColor="accent1"/>
                <w:sz w:val="22"/>
                <w:szCs w:val="22"/>
                <w:lang w:val="en-US"/>
                <w14:textFill>
                  <w14:solidFill>
                    <w14:schemeClr w14:val="accent1"/>
                  </w14:solidFill>
                </w14:textFill>
              </w:rPr>
              <w:t>Date and Time</w:t>
            </w:r>
            <w:r>
              <w:rPr>
                <w:rFonts w:hint="default"/>
                <w:color w:val="000000" w:themeColor="text1"/>
                <w:sz w:val="22"/>
                <w:szCs w:val="22"/>
                <w:lang w:val="en-US"/>
                <w14:textFill>
                  <w14:solidFill>
                    <w14:schemeClr w14:val="tx1"/>
                  </w14:solidFill>
                </w14:textFill>
              </w:rPr>
              <w:t xml:space="preserve"> (future, past, invalid format, empty</w:t>
            </w:r>
            <w:r>
              <w:rPr>
                <w:sz w:val="22"/>
                <w:szCs w:val="22"/>
              </w:rPr>
              <w:t xml:space="preserve">) </w:t>
            </w:r>
          </w:p>
          <w:p w14:paraId="18CBFC3B">
            <w:pPr>
              <w:keepNext w:val="0"/>
              <w:keepLines w:val="0"/>
              <w:widowControl/>
              <w:suppressLineNumbers w:val="0"/>
              <w:ind w:firstLine="1540" w:firstLineChars="700"/>
              <w:rPr>
                <w:rFonts w:hint="default"/>
                <w:color w:val="000000" w:themeColor="text1"/>
                <w:sz w:val="22"/>
                <w:szCs w:val="22"/>
                <w:lang w:val="en-US"/>
                <w14:textFill>
                  <w14:solidFill>
                    <w14:schemeClr w14:val="tx1"/>
                  </w14:solidFill>
                </w14:textFill>
              </w:rPr>
            </w:pPr>
            <w:r>
              <w:rPr>
                <w:rFonts w:hint="default"/>
                <w:color w:val="4F81BD" w:themeColor="accent1"/>
                <w:sz w:val="22"/>
                <w:szCs w:val="22"/>
                <w:lang w:val="en-US"/>
                <w14:textFill>
                  <w14:solidFill>
                    <w14:schemeClr w14:val="accent1"/>
                  </w14:solidFill>
                </w14:textFill>
              </w:rPr>
              <w:t>Location</w:t>
            </w:r>
            <w:r>
              <w:rPr>
                <w:rFonts w:hint="default"/>
                <w:color w:val="000000" w:themeColor="text1"/>
                <w:sz w:val="22"/>
                <w:szCs w:val="22"/>
                <w:lang w:val="en-US"/>
                <w14:textFill>
                  <w14:solidFill>
                    <w14:schemeClr w14:val="tx1"/>
                  </w14:solidFill>
                </w14:textFill>
              </w:rPr>
              <w:t xml:space="preserve"> (valid, invalid, empty)</w:t>
            </w:r>
          </w:p>
          <w:p w14:paraId="126C0480">
            <w:pPr>
              <w:keepNext w:val="0"/>
              <w:keepLines w:val="0"/>
              <w:widowControl/>
              <w:suppressLineNumbers w:val="0"/>
              <w:ind w:firstLine="1540" w:firstLineChars="700"/>
              <w:rPr>
                <w:rFonts w:hint="default"/>
                <w:color w:val="000000" w:themeColor="text1"/>
                <w:sz w:val="22"/>
                <w:szCs w:val="22"/>
                <w:lang w:val="en-US"/>
                <w14:textFill>
                  <w14:solidFill>
                    <w14:schemeClr w14:val="tx1"/>
                  </w14:solidFill>
                </w14:textFill>
              </w:rPr>
            </w:pPr>
            <w:r>
              <w:rPr>
                <w:rFonts w:hint="default"/>
                <w:color w:val="4F81BD" w:themeColor="accent1"/>
                <w:sz w:val="22"/>
                <w:szCs w:val="22"/>
                <w:lang w:val="en-US"/>
                <w14:textFill>
                  <w14:solidFill>
                    <w14:schemeClr w14:val="accent1"/>
                  </w14:solidFill>
                </w14:textFill>
              </w:rPr>
              <w:t>Description</w:t>
            </w:r>
            <w:r>
              <w:rPr>
                <w:rFonts w:hint="default"/>
                <w:color w:val="000000" w:themeColor="text1"/>
                <w:sz w:val="22"/>
                <w:szCs w:val="22"/>
                <w:lang w:val="en-US"/>
                <w14:textFill>
                  <w14:solidFill>
                    <w14:schemeClr w14:val="tx1"/>
                  </w14:solidFill>
                </w14:textFill>
              </w:rPr>
              <w:t xml:space="preserve"> (valid, empty)</w:t>
            </w:r>
          </w:p>
          <w:p w14:paraId="09A8B84E">
            <w:pPr>
              <w:keepNext w:val="0"/>
              <w:keepLines w:val="0"/>
              <w:widowControl/>
              <w:suppressLineNumbers w:val="0"/>
              <w:ind w:firstLine="1540" w:firstLineChars="700"/>
              <w:rPr>
                <w:rFonts w:hint="default"/>
                <w:color w:val="000000" w:themeColor="text1"/>
                <w:sz w:val="22"/>
                <w:szCs w:val="22"/>
                <w:lang w:val="en-US"/>
                <w14:textFill>
                  <w14:solidFill>
                    <w14:schemeClr w14:val="tx1"/>
                  </w14:solidFill>
                </w14:textFill>
              </w:rPr>
            </w:pPr>
            <w:r>
              <w:rPr>
                <w:rFonts w:hint="default"/>
                <w:color w:val="4F81BD" w:themeColor="accent1"/>
                <w:sz w:val="22"/>
                <w:szCs w:val="22"/>
                <w:lang w:val="en-US"/>
                <w14:textFill>
                  <w14:solidFill>
                    <w14:schemeClr w14:val="accent1"/>
                  </w14:solidFill>
                </w14:textFill>
              </w:rPr>
              <w:t>Event Image</w:t>
            </w:r>
            <w:r>
              <w:rPr>
                <w:rFonts w:hint="default"/>
                <w:color w:val="000000" w:themeColor="text1"/>
                <w:sz w:val="22"/>
                <w:szCs w:val="22"/>
                <w:lang w:val="en-US"/>
                <w14:textFill>
                  <w14:solidFill>
                    <w14:schemeClr w14:val="tx1"/>
                  </w14:solidFill>
                </w14:textFill>
              </w:rPr>
              <w:t xml:space="preserve"> (valid image, invalid image, optional)</w:t>
            </w:r>
          </w:p>
          <w:p w14:paraId="3727B20F">
            <w:pPr>
              <w:keepNext w:val="0"/>
              <w:keepLines w:val="0"/>
              <w:widowControl/>
              <w:suppressLineNumbers w:val="0"/>
              <w:ind w:firstLine="1540" w:firstLineChars="700"/>
              <w:rPr>
                <w:rFonts w:hint="default"/>
                <w:color w:val="000000" w:themeColor="text1"/>
                <w:sz w:val="22"/>
                <w:szCs w:val="22"/>
                <w:lang w:val="en-US"/>
                <w14:textFill>
                  <w14:solidFill>
                    <w14:schemeClr w14:val="tx1"/>
                  </w14:solidFill>
                </w14:textFill>
              </w:rPr>
            </w:pPr>
            <w:r>
              <w:rPr>
                <w:rFonts w:hint="default"/>
                <w:color w:val="4F81BD" w:themeColor="accent1"/>
                <w:sz w:val="22"/>
                <w:szCs w:val="22"/>
                <w:lang w:val="en-US"/>
                <w14:textFill>
                  <w14:solidFill>
                    <w14:schemeClr w14:val="accent1"/>
                  </w14:solidFill>
                </w14:textFill>
              </w:rPr>
              <w:t>Authentication Status</w:t>
            </w:r>
            <w:r>
              <w:rPr>
                <w:rFonts w:hint="default"/>
                <w:color w:val="000000" w:themeColor="text1"/>
                <w:sz w:val="22"/>
                <w:szCs w:val="22"/>
                <w:lang w:val="en-US"/>
                <w14:textFill>
                  <w14:solidFill>
                    <w14:schemeClr w14:val="tx1"/>
                  </w14:solidFill>
                </w14:textFill>
              </w:rPr>
              <w:t xml:space="preserve"> (authenticated, unauthenticated)</w:t>
            </w:r>
          </w:p>
          <w:p w14:paraId="57C471BE">
            <w:pPr>
              <w:rPr>
                <w:rFonts w:ascii="Times New Roman" w:hAnsi="Times New Roman" w:cs="Times New Roman"/>
                <w:sz w:val="22"/>
                <w:szCs w:val="22"/>
              </w:rPr>
            </w:pPr>
            <w:r>
              <w:rPr>
                <w:rFonts w:ascii="Times New Roman" w:hAnsi="Times New Roman" w:cs="Times New Roman"/>
                <w:sz w:val="22"/>
                <w:szCs w:val="22"/>
              </w:rPr>
              <w:t xml:space="preserve">     </w:t>
            </w:r>
          </w:p>
        </w:tc>
      </w:tr>
    </w:tbl>
    <w:p w14:paraId="1F27ADF5">
      <w:pPr>
        <w:rPr>
          <w:b/>
          <w:sz w:val="32"/>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1727"/>
        <w:gridCol w:w="2528"/>
        <w:gridCol w:w="1861"/>
        <w:gridCol w:w="1612"/>
        <w:gridCol w:w="1198"/>
      </w:tblGrid>
      <w:tr w14:paraId="1222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112504B9">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b/>
                <w:bCs/>
                <w:sz w:val="22"/>
                <w:szCs w:val="22"/>
              </w:rPr>
              <w:t>Test Case ID</w:t>
            </w:r>
          </w:p>
        </w:tc>
        <w:tc>
          <w:tcPr>
            <w:tcW w:w="1736" w:type="dxa"/>
          </w:tcPr>
          <w:p w14:paraId="5432EAF2">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b/>
                <w:bCs/>
                <w:sz w:val="22"/>
                <w:szCs w:val="22"/>
              </w:rPr>
              <w:t>Test Case Description</w:t>
            </w:r>
          </w:p>
        </w:tc>
        <w:tc>
          <w:tcPr>
            <w:tcW w:w="2570" w:type="dxa"/>
          </w:tcPr>
          <w:p w14:paraId="406C3987">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b/>
                <w:bCs/>
                <w:sz w:val="22"/>
                <w:szCs w:val="22"/>
              </w:rPr>
              <w:t>Test Steps</w:t>
            </w:r>
          </w:p>
        </w:tc>
        <w:tc>
          <w:tcPr>
            <w:tcW w:w="1903" w:type="dxa"/>
          </w:tcPr>
          <w:p w14:paraId="12E7D44D">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b/>
                <w:bCs/>
                <w:sz w:val="22"/>
                <w:szCs w:val="22"/>
              </w:rPr>
              <w:t>Expected Result</w:t>
            </w:r>
          </w:p>
        </w:tc>
        <w:tc>
          <w:tcPr>
            <w:tcW w:w="1623" w:type="dxa"/>
          </w:tcPr>
          <w:p w14:paraId="62C842CC">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b/>
                <w:bCs/>
                <w:sz w:val="22"/>
                <w:szCs w:val="22"/>
              </w:rPr>
              <w:t>Actual Results</w:t>
            </w:r>
          </w:p>
        </w:tc>
        <w:tc>
          <w:tcPr>
            <w:tcW w:w="1203" w:type="dxa"/>
            <w:vAlign w:val="center"/>
          </w:tcPr>
          <w:p w14:paraId="37B7681F">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b/>
                <w:bCs/>
                <w:sz w:val="22"/>
                <w:szCs w:val="22"/>
              </w:rPr>
              <w:t>Pass/Faill</w:t>
            </w:r>
          </w:p>
        </w:tc>
      </w:tr>
      <w:tr w14:paraId="5767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485EFE7F">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18</w:t>
            </w:r>
          </w:p>
        </w:tc>
        <w:tc>
          <w:tcPr>
            <w:tcW w:w="1736" w:type="dxa"/>
          </w:tcPr>
          <w:p w14:paraId="7F562739">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creating event with valid data</w:t>
            </w:r>
          </w:p>
        </w:tc>
        <w:tc>
          <w:tcPr>
            <w:tcW w:w="2570" w:type="dxa"/>
          </w:tcPr>
          <w:p w14:paraId="215EE701">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Events</w:t>
            </w:r>
          </w:p>
          <w:p w14:paraId="77F9114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Event</w:t>
            </w:r>
          </w:p>
          <w:p w14:paraId="43C9D1A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3,Enter Title</w:t>
            </w:r>
          </w:p>
          <w:p w14:paraId="180265C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4,Select Date and Time (future)</w:t>
            </w:r>
          </w:p>
          <w:p w14:paraId="25FFE0F6">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5,Enter Location</w:t>
            </w:r>
          </w:p>
          <w:p w14:paraId="38DA9D5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6,Enter Description</w:t>
            </w:r>
          </w:p>
          <w:p w14:paraId="272BB4CA">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7,Click “Create”</w:t>
            </w:r>
          </w:p>
        </w:tc>
        <w:tc>
          <w:tcPr>
            <w:tcW w:w="1903" w:type="dxa"/>
          </w:tcPr>
          <w:p w14:paraId="52C35F41">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Event must be created successfully and listed in Events</w:t>
            </w:r>
          </w:p>
        </w:tc>
        <w:tc>
          <w:tcPr>
            <w:tcW w:w="1623" w:type="dxa"/>
          </w:tcPr>
          <w:p w14:paraId="2C2A3175">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Event created successfully and listed</w:t>
            </w:r>
          </w:p>
        </w:tc>
        <w:tc>
          <w:tcPr>
            <w:tcW w:w="1203" w:type="dxa"/>
            <w:vAlign w:val="center"/>
          </w:tcPr>
          <w:p w14:paraId="69B81E1B">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pass</w:t>
            </w:r>
          </w:p>
        </w:tc>
      </w:tr>
      <w:tr w14:paraId="7E89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49CA8E1D">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19</w:t>
            </w:r>
          </w:p>
        </w:tc>
        <w:tc>
          <w:tcPr>
            <w:tcW w:w="1736" w:type="dxa"/>
          </w:tcPr>
          <w:p w14:paraId="7ABAD9AE">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creating event without title</w:t>
            </w:r>
          </w:p>
        </w:tc>
        <w:tc>
          <w:tcPr>
            <w:tcW w:w="2570" w:type="dxa"/>
          </w:tcPr>
          <w:p w14:paraId="0154940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Events</w:t>
            </w:r>
          </w:p>
          <w:p w14:paraId="08AACAA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Event</w:t>
            </w:r>
          </w:p>
          <w:p w14:paraId="5797AA1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3,Leave Title empty</w:t>
            </w:r>
          </w:p>
          <w:p w14:paraId="1A03D074">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4,Fill other fields</w:t>
            </w:r>
          </w:p>
          <w:p w14:paraId="6D3DDEAC">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5,Click “Create”</w:t>
            </w:r>
          </w:p>
        </w:tc>
        <w:tc>
          <w:tcPr>
            <w:tcW w:w="1903" w:type="dxa"/>
          </w:tcPr>
          <w:p w14:paraId="79944D10">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Error message must be displayed: "Title is required"</w:t>
            </w:r>
          </w:p>
        </w:tc>
        <w:tc>
          <w:tcPr>
            <w:tcW w:w="1623" w:type="dxa"/>
          </w:tcPr>
          <w:p w14:paraId="495D6442">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Error message displayed: "Title is required"</w:t>
            </w:r>
          </w:p>
        </w:tc>
        <w:tc>
          <w:tcPr>
            <w:tcW w:w="1203" w:type="dxa"/>
          </w:tcPr>
          <w:p w14:paraId="1EDC2526">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pass</w:t>
            </w:r>
          </w:p>
        </w:tc>
      </w:tr>
      <w:tr w14:paraId="5C29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0CAB8EC4">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20</w:t>
            </w:r>
          </w:p>
        </w:tc>
        <w:tc>
          <w:tcPr>
            <w:tcW w:w="1736" w:type="dxa"/>
          </w:tcPr>
          <w:p w14:paraId="2C90B113">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creating event with past date</w:t>
            </w:r>
          </w:p>
        </w:tc>
        <w:tc>
          <w:tcPr>
            <w:tcW w:w="2570" w:type="dxa"/>
          </w:tcPr>
          <w:p w14:paraId="1F91E79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Events</w:t>
            </w:r>
          </w:p>
          <w:p w14:paraId="786A7B71">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Event</w:t>
            </w:r>
          </w:p>
          <w:p w14:paraId="52F9BF7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3,Enter Title</w:t>
            </w:r>
          </w:p>
          <w:p w14:paraId="72B214F1">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4,Select a past Date/Time</w:t>
            </w:r>
          </w:p>
          <w:p w14:paraId="45E5DE66">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5,Click “Create”</w:t>
            </w:r>
          </w:p>
        </w:tc>
        <w:tc>
          <w:tcPr>
            <w:tcW w:w="1903" w:type="dxa"/>
          </w:tcPr>
          <w:p w14:paraId="1E91C73F">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Error message must be displayed: "Event date must be in the future"</w:t>
            </w:r>
          </w:p>
        </w:tc>
        <w:tc>
          <w:tcPr>
            <w:tcW w:w="1623" w:type="dxa"/>
          </w:tcPr>
          <w:p w14:paraId="59958DB5">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Error message displayed: "Event date must be in the future"</w:t>
            </w:r>
          </w:p>
        </w:tc>
        <w:tc>
          <w:tcPr>
            <w:tcW w:w="1203" w:type="dxa"/>
          </w:tcPr>
          <w:p w14:paraId="596A401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64AE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327AF28A">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21</w:t>
            </w:r>
          </w:p>
        </w:tc>
        <w:tc>
          <w:tcPr>
            <w:tcW w:w="1736" w:type="dxa"/>
          </w:tcPr>
          <w:p w14:paraId="31B75D11">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creating event with invalid date format</w:t>
            </w:r>
          </w:p>
        </w:tc>
        <w:tc>
          <w:tcPr>
            <w:tcW w:w="2570" w:type="dxa"/>
          </w:tcPr>
          <w:p w14:paraId="3668CD8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Events</w:t>
            </w:r>
          </w:p>
          <w:p w14:paraId="4D982DA4">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Event</w:t>
            </w:r>
          </w:p>
          <w:p w14:paraId="5DA6536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3,Enter Title</w:t>
            </w:r>
          </w:p>
          <w:p w14:paraId="6CE262A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4,Enter invalid date string in date field</w:t>
            </w:r>
          </w:p>
          <w:p w14:paraId="627A3336">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5,Click “Create”</w:t>
            </w:r>
          </w:p>
        </w:tc>
        <w:tc>
          <w:tcPr>
            <w:tcW w:w="1903" w:type="dxa"/>
          </w:tcPr>
          <w:p w14:paraId="050B76E3">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Validation error must be shown and creation blocked</w:t>
            </w:r>
          </w:p>
        </w:tc>
        <w:tc>
          <w:tcPr>
            <w:tcW w:w="1623" w:type="dxa"/>
          </w:tcPr>
          <w:p w14:paraId="23DC94E5">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Validation error shown and creation blocked</w:t>
            </w:r>
          </w:p>
        </w:tc>
        <w:tc>
          <w:tcPr>
            <w:tcW w:w="1203" w:type="dxa"/>
          </w:tcPr>
          <w:p w14:paraId="6048D208">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pass</w:t>
            </w:r>
          </w:p>
        </w:tc>
      </w:tr>
      <w:tr w14:paraId="42F0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12170E79">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22</w:t>
            </w:r>
          </w:p>
        </w:tc>
        <w:tc>
          <w:tcPr>
            <w:tcW w:w="1736" w:type="dxa"/>
          </w:tcPr>
          <w:p w14:paraId="1992E84A">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event image upload (optional)</w:t>
            </w:r>
          </w:p>
        </w:tc>
        <w:tc>
          <w:tcPr>
            <w:tcW w:w="2570" w:type="dxa"/>
            <w:vAlign w:val="center"/>
          </w:tcPr>
          <w:p w14:paraId="5E998555">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Events</w:t>
            </w:r>
          </w:p>
          <w:p w14:paraId="1A1E9C4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Event</w:t>
            </w:r>
          </w:p>
          <w:p w14:paraId="4058306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3,Enter required fields</w:t>
            </w:r>
          </w:p>
          <w:p w14:paraId="1D5E8B6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4,Attach valid image file</w:t>
            </w:r>
          </w:p>
          <w:p w14:paraId="33E6186E">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5,Click “Create”</w:t>
            </w:r>
          </w:p>
        </w:tc>
        <w:tc>
          <w:tcPr>
            <w:tcW w:w="1903" w:type="dxa"/>
          </w:tcPr>
          <w:p w14:paraId="1D43FA9F">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Image should upload and be associated with event</w:t>
            </w:r>
          </w:p>
        </w:tc>
        <w:tc>
          <w:tcPr>
            <w:tcW w:w="1623" w:type="dxa"/>
            <w:vAlign w:val="center"/>
          </w:tcPr>
          <w:p w14:paraId="53F26440">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Image uploaded and shown on event details</w:t>
            </w:r>
          </w:p>
        </w:tc>
        <w:tc>
          <w:tcPr>
            <w:tcW w:w="1203" w:type="dxa"/>
          </w:tcPr>
          <w:p w14:paraId="14FCD7D3">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pass</w:t>
            </w:r>
          </w:p>
        </w:tc>
      </w:tr>
      <w:tr w14:paraId="0351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1DB9AF9A">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23</w:t>
            </w:r>
          </w:p>
        </w:tc>
        <w:tc>
          <w:tcPr>
            <w:tcW w:w="1736" w:type="dxa"/>
          </w:tcPr>
          <w:p w14:paraId="77925FBD">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creating event when unauthenticated</w:t>
            </w:r>
          </w:p>
        </w:tc>
        <w:tc>
          <w:tcPr>
            <w:tcW w:w="2570" w:type="dxa"/>
          </w:tcPr>
          <w:p w14:paraId="6C854015">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1,Log out or expire session</w:t>
            </w:r>
          </w:p>
          <w:p w14:paraId="456FC9B9">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2,Attempt to access Create Event screen or submit form</w:t>
            </w:r>
          </w:p>
        </w:tc>
        <w:tc>
          <w:tcPr>
            <w:tcW w:w="1903" w:type="dxa"/>
          </w:tcPr>
          <w:p w14:paraId="6C9AA5FB">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System must redirect to login or show</w:t>
            </w:r>
          </w:p>
        </w:tc>
        <w:tc>
          <w:tcPr>
            <w:tcW w:w="1623" w:type="dxa"/>
          </w:tcPr>
          <w:p w14:paraId="03DE7DFB">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Redirected to login / authentication</w:t>
            </w:r>
          </w:p>
        </w:tc>
        <w:tc>
          <w:tcPr>
            <w:tcW w:w="1203" w:type="dxa"/>
          </w:tcPr>
          <w:p w14:paraId="0993B9F6">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pass</w:t>
            </w:r>
          </w:p>
        </w:tc>
      </w:tr>
      <w:tr w14:paraId="79A2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7613BF20">
            <w:pPr>
              <w:spacing w:after="0" w:line="240" w:lineRule="auto"/>
              <w:rPr>
                <w:rFonts w:hint="default" w:ascii="Times New Roman" w:hAnsi="Times New Roman" w:cs="Times New Roman"/>
                <w:b/>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24</w:t>
            </w:r>
          </w:p>
        </w:tc>
        <w:tc>
          <w:tcPr>
            <w:tcW w:w="1736" w:type="dxa"/>
          </w:tcPr>
          <w:p w14:paraId="6E9824B6">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Verify editing event after creation</w:t>
            </w:r>
          </w:p>
        </w:tc>
        <w:tc>
          <w:tcPr>
            <w:tcW w:w="2570" w:type="dxa"/>
          </w:tcPr>
          <w:p w14:paraId="0750833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1,Create event with valid data</w:t>
            </w:r>
          </w:p>
          <w:p w14:paraId="14BF678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2,Open the created event</w:t>
            </w:r>
          </w:p>
          <w:p w14:paraId="4F5E8B3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3,Click “Edit”</w:t>
            </w:r>
          </w:p>
          <w:p w14:paraId="67C614B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4,Change Title/Date/Location</w:t>
            </w:r>
          </w:p>
          <w:p w14:paraId="5DC55539">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5,Click “Save”</w:t>
            </w:r>
          </w:p>
        </w:tc>
        <w:tc>
          <w:tcPr>
            <w:tcW w:w="1903" w:type="dxa"/>
            <w:vAlign w:val="center"/>
          </w:tcPr>
          <w:p w14:paraId="76635654">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Changes must be saved and reflected in event details</w:t>
            </w:r>
          </w:p>
        </w:tc>
        <w:tc>
          <w:tcPr>
            <w:tcW w:w="1623" w:type="dxa"/>
            <w:vAlign w:val="center"/>
          </w:tcPr>
          <w:p w14:paraId="5BF3C090">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Changes saved and visible in event details</w:t>
            </w:r>
          </w:p>
        </w:tc>
        <w:tc>
          <w:tcPr>
            <w:tcW w:w="1203" w:type="dxa"/>
          </w:tcPr>
          <w:p w14:paraId="312F2B75">
            <w:pPr>
              <w:spacing w:after="0" w:line="240" w:lineRule="auto"/>
              <w:rPr>
                <w:rFonts w:hint="default" w:ascii="Times New Roman" w:hAnsi="Times New Roman" w:cs="Times New Roman"/>
                <w:b/>
                <w:sz w:val="22"/>
                <w:szCs w:val="22"/>
              </w:rPr>
            </w:pPr>
            <w:r>
              <w:rPr>
                <w:rFonts w:hint="default" w:ascii="Times New Roman" w:hAnsi="Times New Roman" w:eastAsia="Times New Roman" w:cs="Times New Roman"/>
                <w:sz w:val="22"/>
                <w:szCs w:val="22"/>
              </w:rPr>
              <w:t>pass</w:t>
            </w:r>
          </w:p>
        </w:tc>
      </w:tr>
      <w:tr w14:paraId="4629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443FB1F9">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25</w:t>
            </w:r>
          </w:p>
        </w:tc>
        <w:tc>
          <w:tcPr>
            <w:tcW w:w="1736" w:type="dxa"/>
            <w:vAlign w:val="center"/>
          </w:tcPr>
          <w:p w14:paraId="5A9B761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Verify deleting event</w:t>
            </w:r>
          </w:p>
        </w:tc>
        <w:tc>
          <w:tcPr>
            <w:tcW w:w="2570" w:type="dxa"/>
          </w:tcPr>
          <w:p w14:paraId="190E725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1,Create event with valid data2,Open the created event3,Click “Delete”</w:t>
            </w:r>
          </w:p>
        </w:tc>
        <w:tc>
          <w:tcPr>
            <w:tcW w:w="1903" w:type="dxa"/>
            <w:vAlign w:val="center"/>
          </w:tcPr>
          <w:p w14:paraId="5A45B54B">
            <w:pPr>
              <w:spacing w:after="0" w:line="240" w:lineRule="auto"/>
              <w:rPr>
                <w:rFonts w:hint="default" w:ascii="Times New Roman" w:hAnsi="Times New Roman" w:eastAsia="Times New Roman" w:cs="Times New Roman"/>
                <w:sz w:val="22"/>
                <w:szCs w:val="22"/>
              </w:rPr>
            </w:pPr>
            <w:r>
              <w:rPr>
                <w:rFonts w:hint="default" w:ascii="Times New Roman" w:hAnsi="Times New Roman" w:cs="Times New Roman"/>
                <w:sz w:val="22"/>
                <w:szCs w:val="22"/>
              </w:rPr>
              <w:t>Event must be removed from Events list</w:t>
            </w:r>
          </w:p>
        </w:tc>
        <w:tc>
          <w:tcPr>
            <w:tcW w:w="1623" w:type="dxa"/>
            <w:vAlign w:val="center"/>
          </w:tcPr>
          <w:p w14:paraId="3F48ECD7">
            <w:pPr>
              <w:spacing w:after="0" w:line="240" w:lineRule="auto"/>
              <w:rPr>
                <w:rFonts w:hint="default" w:ascii="Times New Roman" w:hAnsi="Times New Roman" w:eastAsia="Times New Roman" w:cs="Times New Roman"/>
                <w:sz w:val="22"/>
                <w:szCs w:val="22"/>
              </w:rPr>
            </w:pPr>
            <w:r>
              <w:rPr>
                <w:rFonts w:hint="default" w:ascii="Times New Roman" w:hAnsi="Times New Roman" w:cs="Times New Roman"/>
                <w:sz w:val="22"/>
                <w:szCs w:val="22"/>
              </w:rPr>
              <w:t>Event removed from Events list</w:t>
            </w:r>
          </w:p>
        </w:tc>
        <w:tc>
          <w:tcPr>
            <w:tcW w:w="1203" w:type="dxa"/>
          </w:tcPr>
          <w:p w14:paraId="6BB2D1D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pass</w:t>
            </w:r>
          </w:p>
        </w:tc>
      </w:tr>
    </w:tbl>
    <w:p w14:paraId="0E9747DC">
      <w:pPr>
        <w:rPr>
          <w:b/>
          <w:sz w:val="32"/>
        </w:rPr>
      </w:pPr>
    </w:p>
    <w:p w14:paraId="3FDA6367">
      <w:pPr>
        <w:rPr>
          <w:rFonts w:hint="default"/>
          <w:bCs/>
          <w:sz w:val="22"/>
          <w:lang w:val="en-US"/>
        </w:rPr>
      </w:pPr>
      <w:r>
        <w:rPr>
          <w:rFonts w:ascii="Times New Roman" w:hAnsi="Times New Roman" w:cs="Times New Roman"/>
          <w:color w:val="000000" w:themeColor="text1"/>
          <w:sz w:val="22"/>
          <w:szCs w:val="22"/>
          <w14:textFill>
            <w14:solidFill>
              <w14:schemeClr w14:val="tx1"/>
            </w14:solidFill>
          </w14:textFill>
        </w:rPr>
        <w:t xml:space="preserve">Table </w:t>
      </w:r>
      <w:r>
        <w:rPr>
          <w:rFonts w:hint="default" w:cs="Times New Roman"/>
          <w:color w:val="000000" w:themeColor="text1"/>
          <w:sz w:val="22"/>
          <w:szCs w:val="22"/>
          <w:lang w:val="en-US"/>
          <w14:textFill>
            <w14:solidFill>
              <w14:schemeClr w14:val="tx1"/>
            </w14:solidFill>
          </w14:textFill>
        </w:rPr>
        <w:t>4</w:t>
      </w:r>
      <w:r>
        <w:rPr>
          <w:rFonts w:ascii="Times New Roman" w:hAnsi="Times New Roman" w:cs="Times New Roman"/>
          <w:color w:val="000000" w:themeColor="text1"/>
          <w:sz w:val="22"/>
          <w:szCs w:val="22"/>
          <w14:textFill>
            <w14:solidFill>
              <w14:schemeClr w14:val="tx1"/>
            </w14:solidFill>
          </w14:textFill>
        </w:rPr>
        <w:t xml:space="preserve">: Test case specification for </w:t>
      </w:r>
      <w:r>
        <w:rPr>
          <w:rFonts w:hint="default" w:cs="Times New Roman"/>
          <w:color w:val="000000" w:themeColor="text1"/>
          <w:sz w:val="22"/>
          <w:szCs w:val="22"/>
          <w:lang w:val="en-US"/>
          <w14:textFill>
            <w14:solidFill>
              <w14:schemeClr w14:val="tx1"/>
            </w14:solidFill>
          </w14:textFill>
        </w:rPr>
        <w:t>Report</w:t>
      </w:r>
    </w:p>
    <w:p w14:paraId="7620CFB3">
      <w:pPr>
        <w:rPr>
          <w:bCs/>
          <w:sz w:val="22"/>
        </w:rPr>
      </w:pPr>
    </w:p>
    <w:tbl>
      <w:tblPr>
        <w:tblStyle w:val="12"/>
        <w:tblW w:w="9972" w:type="dxa"/>
        <w:tblInd w:w="3" w:type="dxa"/>
        <w:tblLayout w:type="fixed"/>
        <w:tblCellMar>
          <w:top w:w="0" w:type="dxa"/>
          <w:left w:w="0" w:type="dxa"/>
          <w:bottom w:w="0" w:type="dxa"/>
          <w:right w:w="0" w:type="dxa"/>
        </w:tblCellMar>
      </w:tblPr>
      <w:tblGrid>
        <w:gridCol w:w="9972"/>
      </w:tblGrid>
      <w:tr w14:paraId="36E8329C">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37501531">
            <w:p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b/>
                <w:sz w:val="22"/>
                <w:szCs w:val="22"/>
              </w:rPr>
              <w:t>Name</w:t>
            </w:r>
            <w:r>
              <w:rPr>
                <w:rFonts w:ascii="Times New Roman" w:hAnsi="Times New Roman" w:cs="Times New Roman"/>
                <w:sz w:val="22"/>
                <w:szCs w:val="22"/>
              </w:rPr>
              <w:t xml:space="preserve">: </w:t>
            </w:r>
            <w:r>
              <w:rPr>
                <w:rFonts w:hint="default" w:cs="Times New Roman"/>
                <w:sz w:val="22"/>
                <w:szCs w:val="22"/>
                <w:lang w:val="en-US"/>
              </w:rPr>
              <w:t>Repor</w:t>
            </w:r>
            <w:r>
              <w:rPr>
                <w:rFonts w:hint="default"/>
                <w:color w:val="000000" w:themeColor="text1"/>
                <w:sz w:val="22"/>
                <w:szCs w:val="22"/>
                <w:lang w:val="en-US"/>
                <w14:textFill>
                  <w14:solidFill>
                    <w14:schemeClr w14:val="tx1"/>
                  </w14:solidFill>
                </w14:textFill>
              </w:rPr>
              <w:t>t Management</w:t>
            </w:r>
          </w:p>
        </w:tc>
      </w:tr>
      <w:tr w14:paraId="1009E16C">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6B4D1754">
            <w:p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b/>
                <w:sz w:val="22"/>
                <w:szCs w:val="22"/>
              </w:rPr>
              <w:t>Purpose</w:t>
            </w:r>
            <w:r>
              <w:rPr>
                <w:rFonts w:ascii="Times New Roman" w:hAnsi="Times New Roman" w:cs="Times New Roman"/>
                <w:sz w:val="22"/>
                <w:szCs w:val="22"/>
              </w:rPr>
              <w:t xml:space="preserve">: </w:t>
            </w:r>
            <w:r>
              <w:rPr>
                <w:rFonts w:hint="default" w:ascii="Times New Roman" w:hAnsi="Times New Roman" w:eastAsia="SimSun" w:cs="Times New Roman"/>
                <w:sz w:val="22"/>
                <w:szCs w:val="22"/>
              </w:rPr>
              <w:t>To verify that users can create, edit, delete, search, filter, export, and manage reports, and that the system properly validates report information and permissions.</w:t>
            </w:r>
          </w:p>
        </w:tc>
      </w:tr>
      <w:tr w14:paraId="6DEFE09A">
        <w:tblPrEx>
          <w:tblCellMar>
            <w:top w:w="0" w:type="dxa"/>
            <w:left w:w="0" w:type="dxa"/>
            <w:bottom w:w="0" w:type="dxa"/>
            <w:right w:w="0" w:type="dxa"/>
          </w:tblCellMar>
        </w:tblPrEx>
        <w:trPr>
          <w:trHeight w:val="5224" w:hRule="atLeast"/>
        </w:trPr>
        <w:tc>
          <w:tcPr>
            <w:tcW w:w="9972" w:type="dxa"/>
            <w:tcBorders>
              <w:top w:val="nil"/>
              <w:left w:val="single" w:color="000000" w:sz="2" w:space="0"/>
              <w:bottom w:val="single" w:color="000000" w:sz="2" w:space="0"/>
              <w:right w:val="single" w:color="000000" w:sz="2" w:space="0"/>
            </w:tcBorders>
          </w:tcPr>
          <w:p w14:paraId="494E528C">
            <w:pPr>
              <w:keepNext w:val="0"/>
              <w:keepLines w:val="0"/>
              <w:widowControl/>
              <w:suppressLineNumbers w:val="0"/>
              <w:rPr>
                <w:sz w:val="22"/>
                <w:szCs w:val="22"/>
              </w:rPr>
            </w:pPr>
            <w:r>
              <w:rPr>
                <w:rFonts w:ascii="Times New Roman" w:hAnsi="Times New Roman" w:cs="Times New Roman"/>
                <w:b/>
                <w:sz w:val="22"/>
                <w:szCs w:val="22"/>
              </w:rPr>
              <w:t xml:space="preserve">Test Data = </w:t>
            </w:r>
            <w:r>
              <w:rPr>
                <w:rFonts w:hint="eastAsia" w:ascii="SimSun" w:hAnsi="SimSun" w:eastAsia="SimSun" w:cs="SimSun"/>
                <w:sz w:val="22"/>
                <w:szCs w:val="22"/>
              </w:rPr>
              <w:t xml:space="preserve">  </w:t>
            </w:r>
            <w:r>
              <w:rPr>
                <w:rFonts w:hint="default"/>
                <w:color w:val="4F81BD" w:themeColor="accent1"/>
                <w:sz w:val="22"/>
                <w:szCs w:val="22"/>
                <w:lang w:val="en-US"/>
                <w14:textFill>
                  <w14:solidFill>
                    <w14:schemeClr w14:val="accent1"/>
                  </w14:solidFill>
                </w14:textFill>
              </w:rPr>
              <w:t xml:space="preserve">Title </w:t>
            </w:r>
            <w:r>
              <w:rPr>
                <w:rFonts w:hint="default"/>
                <w:color w:val="000000" w:themeColor="text1"/>
                <w:sz w:val="22"/>
                <w:szCs w:val="22"/>
                <w:lang w:val="en-US"/>
                <w14:textFill>
                  <w14:solidFill>
                    <w14:schemeClr w14:val="tx1"/>
                  </w14:solidFill>
                </w14:textFill>
              </w:rPr>
              <w:t>(valid, invalid, empt</w:t>
            </w:r>
            <w:r>
              <w:rPr>
                <w:sz w:val="22"/>
                <w:szCs w:val="22"/>
              </w:rPr>
              <w:t xml:space="preserve">y) </w:t>
            </w:r>
          </w:p>
          <w:p w14:paraId="7B1E21DB">
            <w:pPr>
              <w:keepNext w:val="0"/>
              <w:keepLines w:val="0"/>
              <w:widowControl/>
              <w:suppressLineNumbers w:val="0"/>
              <w:ind w:firstLine="1430" w:firstLineChars="650"/>
              <w:rPr>
                <w:rFonts w:hint="default" w:ascii="Times New Roman" w:hAnsi="Times New Roman" w:cs="Times New Roman"/>
                <w:sz w:val="22"/>
                <w:szCs w:val="22"/>
              </w:rPr>
            </w:pPr>
            <w:r>
              <w:rPr>
                <w:rFonts w:hint="eastAsia" w:ascii="SimSun" w:hAnsi="SimSun" w:eastAsia="SimSun" w:cs="SimSun"/>
                <w:sz w:val="22"/>
                <w:szCs w:val="22"/>
              </w:rPr>
              <w:t xml:space="preserve"> </w:t>
            </w:r>
            <w:r>
              <w:rPr>
                <w:rFonts w:hint="default" w:ascii="Times New Roman" w:hAnsi="Times New Roman" w:eastAsia="SimSun" w:cs="Times New Roman"/>
                <w:color w:val="4F81BD" w:themeColor="accent1"/>
                <w:sz w:val="22"/>
                <w:szCs w:val="22"/>
                <w14:textFill>
                  <w14:solidFill>
                    <w14:schemeClr w14:val="accent1"/>
                  </w14:solidFill>
                </w14:textFill>
              </w:rPr>
              <w:t>Category</w:t>
            </w:r>
            <w:r>
              <w:rPr>
                <w:rFonts w:hint="default" w:ascii="Times New Roman" w:hAnsi="Times New Roman" w:eastAsia="SimSun" w:cs="Times New Roman"/>
                <w:sz w:val="22"/>
                <w:szCs w:val="22"/>
              </w:rPr>
              <w:t xml:space="preserve"> (valid, invalid, empty)</w:t>
            </w:r>
            <w:r>
              <w:rPr>
                <w:rFonts w:hint="default" w:ascii="Times New Roman" w:hAnsi="Times New Roman" w:cs="Times New Roman"/>
                <w:sz w:val="22"/>
                <w:szCs w:val="22"/>
              </w:rPr>
              <w:t xml:space="preserve"> </w:t>
            </w:r>
          </w:p>
          <w:p w14:paraId="088C2E5F">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Description</w:t>
            </w:r>
            <w:r>
              <w:rPr>
                <w:rFonts w:hint="default" w:ascii="Times New Roman" w:hAnsi="Times New Roman" w:eastAsia="SimSun" w:cs="Times New Roman"/>
                <w:sz w:val="22"/>
                <w:szCs w:val="22"/>
              </w:rPr>
              <w:t xml:space="preserve"> (valid, invalid, empty)</w:t>
            </w:r>
          </w:p>
          <w:p w14:paraId="54488E51">
            <w:pPr>
              <w:ind w:firstLine="1430" w:firstLineChars="650"/>
              <w:rPr>
                <w:rFonts w:hint="default" w:ascii="Times New Roman" w:hAnsi="Times New Roman" w:eastAsia="SimSun" w:cs="Times New Roman"/>
                <w:sz w:val="22"/>
                <w:szCs w:val="22"/>
                <w:lang w:val="en-US"/>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Attachment </w:t>
            </w:r>
            <w:r>
              <w:rPr>
                <w:rFonts w:hint="default" w:ascii="Times New Roman" w:hAnsi="Times New Roman" w:eastAsia="SimSun" w:cs="Times New Roman"/>
                <w:sz w:val="22"/>
                <w:szCs w:val="22"/>
              </w:rPr>
              <w:t>(valid file, unsupported file, oversized file, optional)</w:t>
            </w:r>
            <w:r>
              <w:rPr>
                <w:rFonts w:hint="default" w:ascii="Times New Roman" w:hAnsi="Times New Roman" w:eastAsia="SimSun" w:cs="Times New Roman"/>
                <w:sz w:val="22"/>
                <w:szCs w:val="22"/>
                <w:lang w:val="en-US"/>
              </w:rPr>
              <w:t xml:space="preserve"> </w:t>
            </w:r>
          </w:p>
          <w:p w14:paraId="609BDF10">
            <w:pPr>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Location </w:t>
            </w:r>
            <w:r>
              <w:rPr>
                <w:rFonts w:hint="default" w:ascii="Times New Roman" w:hAnsi="Times New Roman" w:eastAsia="SimSun" w:cs="Times New Roman"/>
                <w:sz w:val="22"/>
                <w:szCs w:val="22"/>
              </w:rPr>
              <w:t>(valid, invalid, empty)</w:t>
            </w:r>
          </w:p>
          <w:p w14:paraId="4EF165F1">
            <w:pPr>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Report Type</w:t>
            </w:r>
            <w:r>
              <w:rPr>
                <w:rFonts w:hint="default" w:ascii="Times New Roman" w:hAnsi="Times New Roman" w:eastAsia="SimSun" w:cs="Times New Roman"/>
                <w:sz w:val="22"/>
                <w:szCs w:val="22"/>
              </w:rPr>
              <w:t xml:space="preserve"> (anonymous, non-anonymous)</w:t>
            </w:r>
          </w:p>
          <w:p w14:paraId="58632D40">
            <w:pPr>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Report Status</w:t>
            </w:r>
            <w:r>
              <w:rPr>
                <w:rFonts w:hint="default" w:ascii="Times New Roman" w:hAnsi="Times New Roman" w:eastAsia="SimSun" w:cs="Times New Roman"/>
                <w:sz w:val="22"/>
                <w:szCs w:val="22"/>
              </w:rPr>
              <w:t xml:space="preserve"> (pending, reviewed, closed)</w:t>
            </w:r>
          </w:p>
          <w:p w14:paraId="155C8361">
            <w:pPr>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User Authorization</w:t>
            </w:r>
            <w:r>
              <w:rPr>
                <w:rFonts w:hint="default" w:ascii="Times New Roman" w:hAnsi="Times New Roman" w:eastAsia="SimSun" w:cs="Times New Roman"/>
                <w:sz w:val="22"/>
                <w:szCs w:val="22"/>
              </w:rPr>
              <w:t xml:space="preserve"> (authorized, unauthorized)</w:t>
            </w:r>
          </w:p>
          <w:p w14:paraId="3C6432A0">
            <w:pPr>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Search/Filter Criteria</w:t>
            </w:r>
            <w:r>
              <w:rPr>
                <w:rFonts w:hint="default" w:ascii="Times New Roman" w:hAnsi="Times New Roman" w:eastAsia="SimSun" w:cs="Times New Roman"/>
                <w:sz w:val="22"/>
                <w:szCs w:val="22"/>
              </w:rPr>
              <w:t xml:space="preserve"> (valid, invalid, no match)</w:t>
            </w:r>
          </w:p>
          <w:p w14:paraId="4FE81B9B">
            <w:pPr>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Export Format</w:t>
            </w:r>
            <w:r>
              <w:rPr>
                <w:rFonts w:hint="default" w:ascii="Times New Roman" w:hAnsi="Times New Roman" w:eastAsia="SimSun" w:cs="Times New Roman"/>
                <w:sz w:val="22"/>
                <w:szCs w:val="22"/>
              </w:rPr>
              <w:t xml:space="preserve"> (CSV, PDF)</w:t>
            </w:r>
          </w:p>
          <w:p w14:paraId="6D662CB8">
            <w:pPr>
              <w:ind w:firstLine="1560" w:firstLineChars="650"/>
              <w:rPr>
                <w:rFonts w:ascii="SimSun" w:hAnsi="SimSun" w:eastAsia="SimSun" w:cs="SimSun"/>
                <w:sz w:val="24"/>
                <w:szCs w:val="24"/>
              </w:rPr>
            </w:pPr>
          </w:p>
          <w:p w14:paraId="19E5D652">
            <w:pPr>
              <w:ind w:firstLine="1560" w:firstLineChars="650"/>
              <w:rPr>
                <w:rFonts w:ascii="SimSun" w:hAnsi="SimSun" w:eastAsia="SimSun" w:cs="SimSun"/>
                <w:sz w:val="24"/>
                <w:szCs w:val="24"/>
              </w:rPr>
            </w:pPr>
          </w:p>
          <w:p w14:paraId="4FCEE3C0">
            <w:pPr>
              <w:ind w:firstLine="1560" w:firstLineChars="650"/>
              <w:rPr>
                <w:rFonts w:hint="default" w:ascii="SimSun" w:hAnsi="SimSun" w:eastAsia="SimSun" w:cs="SimSun"/>
                <w:sz w:val="24"/>
                <w:szCs w:val="24"/>
                <w:lang w:val="en-US"/>
              </w:rPr>
            </w:pPr>
          </w:p>
          <w:p w14:paraId="271A3064">
            <w:pPr>
              <w:ind w:firstLine="2200" w:firstLineChars="1000"/>
              <w:rPr>
                <w:rFonts w:ascii="Times New Roman" w:hAnsi="Times New Roman" w:cs="Times New Roman"/>
                <w:sz w:val="22"/>
                <w:szCs w:val="22"/>
              </w:rPr>
            </w:pPr>
            <w:r>
              <w:rPr>
                <w:rFonts w:ascii="Times New Roman" w:hAnsi="Times New Roman" w:cs="Times New Roman"/>
                <w:sz w:val="22"/>
                <w:szCs w:val="22"/>
              </w:rPr>
              <w:t xml:space="preserve"> </w:t>
            </w:r>
          </w:p>
        </w:tc>
      </w:tr>
    </w:tbl>
    <w:p w14:paraId="04498D45">
      <w:pPr>
        <w:rPr>
          <w:bCs/>
          <w:sz w:val="22"/>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2856"/>
        <w:gridCol w:w="2003"/>
        <w:gridCol w:w="1381"/>
        <w:gridCol w:w="1657"/>
        <w:gridCol w:w="1070"/>
      </w:tblGrid>
      <w:tr w14:paraId="4F78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12D3C01D">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Test Case ID</w:t>
            </w:r>
          </w:p>
        </w:tc>
        <w:tc>
          <w:tcPr>
            <w:tcW w:w="2874" w:type="dxa"/>
          </w:tcPr>
          <w:p w14:paraId="607DCD48">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Test Case Description</w:t>
            </w:r>
          </w:p>
        </w:tc>
        <w:tc>
          <w:tcPr>
            <w:tcW w:w="2015" w:type="dxa"/>
          </w:tcPr>
          <w:p w14:paraId="55393E9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Test Steps</w:t>
            </w:r>
          </w:p>
        </w:tc>
        <w:tc>
          <w:tcPr>
            <w:tcW w:w="1389" w:type="dxa"/>
          </w:tcPr>
          <w:p w14:paraId="1021FA6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Expected Result</w:t>
            </w:r>
          </w:p>
        </w:tc>
        <w:tc>
          <w:tcPr>
            <w:tcW w:w="1667" w:type="dxa"/>
          </w:tcPr>
          <w:p w14:paraId="028EE31C">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Actual Results</w:t>
            </w:r>
          </w:p>
        </w:tc>
        <w:tc>
          <w:tcPr>
            <w:tcW w:w="1075" w:type="dxa"/>
          </w:tcPr>
          <w:p w14:paraId="3EAB5F6C">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Pass/Faill</w:t>
            </w:r>
          </w:p>
        </w:tc>
      </w:tr>
      <w:tr w14:paraId="5D01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5BCE3E2A">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26</w:t>
            </w:r>
          </w:p>
        </w:tc>
        <w:tc>
          <w:tcPr>
            <w:tcW w:w="2874" w:type="dxa"/>
          </w:tcPr>
          <w:p w14:paraId="1233CAA5">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creating report with valid data</w:t>
            </w:r>
          </w:p>
        </w:tc>
        <w:tc>
          <w:tcPr>
            <w:tcW w:w="2015" w:type="dxa"/>
          </w:tcPr>
          <w:p w14:paraId="3AD9849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Reports</w:t>
            </w:r>
          </w:p>
          <w:p w14:paraId="10C5AEA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Report</w:t>
            </w:r>
          </w:p>
          <w:p w14:paraId="1EFDC8D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3,Enter Title</w:t>
            </w:r>
          </w:p>
          <w:p w14:paraId="787DF2F1">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4,Select Category</w:t>
            </w:r>
          </w:p>
          <w:p w14:paraId="69527AA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5,Enter Description</w:t>
            </w:r>
          </w:p>
          <w:p w14:paraId="335B126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6,Attach optional images/documents</w:t>
            </w:r>
          </w:p>
          <w:p w14:paraId="7750BF3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7,Set Location</w:t>
            </w:r>
          </w:p>
          <w:p w14:paraId="67F1D94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8,Click “Submit”</w:t>
            </w:r>
          </w:p>
        </w:tc>
        <w:tc>
          <w:tcPr>
            <w:tcW w:w="1389" w:type="dxa"/>
          </w:tcPr>
          <w:p w14:paraId="442A7C79">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Report must be created successfully and appear in Reports</w:t>
            </w:r>
          </w:p>
        </w:tc>
        <w:tc>
          <w:tcPr>
            <w:tcW w:w="1667" w:type="dxa"/>
          </w:tcPr>
          <w:p w14:paraId="2CF6007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Report created and listed</w:t>
            </w:r>
          </w:p>
        </w:tc>
        <w:tc>
          <w:tcPr>
            <w:tcW w:w="1075" w:type="dxa"/>
          </w:tcPr>
          <w:p w14:paraId="747C3B7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1298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27000ECA">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TC002</w:t>
            </w:r>
            <w:r>
              <w:rPr>
                <w:rFonts w:hint="default" w:ascii="Times New Roman" w:hAnsi="Times New Roman" w:cs="Times New Roman"/>
                <w:bCs/>
                <w:sz w:val="22"/>
                <w:szCs w:val="22"/>
                <w:lang w:val="en-US"/>
              </w:rPr>
              <w:t>7</w:t>
            </w:r>
          </w:p>
        </w:tc>
        <w:tc>
          <w:tcPr>
            <w:tcW w:w="2874" w:type="dxa"/>
          </w:tcPr>
          <w:p w14:paraId="48442DF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creating report without title</w:t>
            </w:r>
          </w:p>
        </w:tc>
        <w:tc>
          <w:tcPr>
            <w:tcW w:w="2015" w:type="dxa"/>
          </w:tcPr>
          <w:p w14:paraId="0D0D818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Reports</w:t>
            </w:r>
          </w:p>
          <w:p w14:paraId="5702114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Report</w:t>
            </w:r>
          </w:p>
          <w:p w14:paraId="60DE670F">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3,Leave Title empty</w:t>
            </w:r>
          </w:p>
          <w:p w14:paraId="499D1DE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4,Fill other required fields</w:t>
            </w:r>
          </w:p>
          <w:p w14:paraId="7AA3C9EC">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5,Click “Submit”</w:t>
            </w:r>
          </w:p>
        </w:tc>
        <w:tc>
          <w:tcPr>
            <w:tcW w:w="1389" w:type="dxa"/>
            <w:vAlign w:val="center"/>
          </w:tcPr>
          <w:p w14:paraId="78864C3B">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must be displayed: "Title is required"</w:t>
            </w:r>
          </w:p>
        </w:tc>
        <w:tc>
          <w:tcPr>
            <w:tcW w:w="1667" w:type="dxa"/>
          </w:tcPr>
          <w:p w14:paraId="53276A0B">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displayed: "Title is required"</w:t>
            </w:r>
          </w:p>
        </w:tc>
        <w:tc>
          <w:tcPr>
            <w:tcW w:w="1075" w:type="dxa"/>
          </w:tcPr>
          <w:p w14:paraId="2A1C168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5CC2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03C125B9">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28</w:t>
            </w:r>
          </w:p>
        </w:tc>
        <w:tc>
          <w:tcPr>
            <w:tcW w:w="2874" w:type="dxa"/>
          </w:tcPr>
          <w:p w14:paraId="23D0ECB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creating anonymous report</w:t>
            </w:r>
          </w:p>
        </w:tc>
        <w:tc>
          <w:tcPr>
            <w:tcW w:w="2015" w:type="dxa"/>
          </w:tcPr>
          <w:p w14:paraId="6239B8F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Reports</w:t>
            </w:r>
          </w:p>
          <w:p w14:paraId="54155015">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Report</w:t>
            </w:r>
          </w:p>
          <w:p w14:paraId="40C7FDF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3,Toggle "Report anonymously"</w:t>
            </w:r>
          </w:p>
          <w:p w14:paraId="00EEEC9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4,Fill required fields</w:t>
            </w:r>
          </w:p>
          <w:p w14:paraId="21171A41">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5,Click “Submit”</w:t>
            </w:r>
          </w:p>
        </w:tc>
        <w:tc>
          <w:tcPr>
            <w:tcW w:w="1389" w:type="dxa"/>
            <w:vAlign w:val="center"/>
          </w:tcPr>
          <w:p w14:paraId="0E56F24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Report must be created without showing reporter identity</w:t>
            </w:r>
          </w:p>
        </w:tc>
        <w:tc>
          <w:tcPr>
            <w:tcW w:w="1667" w:type="dxa"/>
          </w:tcPr>
          <w:p w14:paraId="389A40C6">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Report created anonymously (reporter hidden)</w:t>
            </w:r>
          </w:p>
        </w:tc>
        <w:tc>
          <w:tcPr>
            <w:tcW w:w="1075" w:type="dxa"/>
          </w:tcPr>
          <w:p w14:paraId="10B3CCB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1434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228CBD62">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29</w:t>
            </w:r>
          </w:p>
        </w:tc>
        <w:tc>
          <w:tcPr>
            <w:tcW w:w="2874" w:type="dxa"/>
          </w:tcPr>
          <w:p w14:paraId="0C4A234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attaching unsupported file type</w:t>
            </w:r>
          </w:p>
        </w:tc>
        <w:tc>
          <w:tcPr>
            <w:tcW w:w="2015" w:type="dxa"/>
          </w:tcPr>
          <w:p w14:paraId="54DA426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Reports</w:t>
            </w:r>
          </w:p>
          <w:p w14:paraId="7EBC5FC5">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Report</w:t>
            </w:r>
          </w:p>
          <w:p w14:paraId="3E5E7F9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3,Attach unsupported file type (e.g., .exe)</w:t>
            </w:r>
          </w:p>
          <w:p w14:paraId="133944D9">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4,Click “Submit”</w:t>
            </w:r>
          </w:p>
        </w:tc>
        <w:tc>
          <w:tcPr>
            <w:tcW w:w="1389" w:type="dxa"/>
          </w:tcPr>
          <w:p w14:paraId="171306A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must be displayed: "Unsupported file type"</w:t>
            </w:r>
          </w:p>
        </w:tc>
        <w:tc>
          <w:tcPr>
            <w:tcW w:w="1667" w:type="dxa"/>
            <w:vAlign w:val="center"/>
          </w:tcPr>
          <w:p w14:paraId="4FF436D9">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displayed: "Unsupported file type"</w:t>
            </w:r>
          </w:p>
        </w:tc>
        <w:tc>
          <w:tcPr>
            <w:tcW w:w="1075" w:type="dxa"/>
          </w:tcPr>
          <w:p w14:paraId="66E9036A">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7837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4A632614">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30</w:t>
            </w:r>
          </w:p>
        </w:tc>
        <w:tc>
          <w:tcPr>
            <w:tcW w:w="2874" w:type="dxa"/>
          </w:tcPr>
          <w:p w14:paraId="58B8BD35">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large attachment handling</w:t>
            </w:r>
          </w:p>
        </w:tc>
        <w:tc>
          <w:tcPr>
            <w:tcW w:w="2015" w:type="dxa"/>
          </w:tcPr>
          <w:p w14:paraId="6AB6657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Reports</w:t>
            </w:r>
          </w:p>
          <w:p w14:paraId="571C71D4">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Create Report</w:t>
            </w:r>
          </w:p>
          <w:p w14:paraId="50D49CF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3,Attach file larger than allowed size</w:t>
            </w:r>
          </w:p>
          <w:p w14:paraId="423F825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4,Click “Submit”</w:t>
            </w:r>
          </w:p>
        </w:tc>
        <w:tc>
          <w:tcPr>
            <w:tcW w:w="1389" w:type="dxa"/>
          </w:tcPr>
          <w:p w14:paraId="1977B5D2">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must be displayed: "File exceeds maximum size"</w:t>
            </w:r>
          </w:p>
        </w:tc>
        <w:tc>
          <w:tcPr>
            <w:tcW w:w="1667" w:type="dxa"/>
            <w:vAlign w:val="center"/>
          </w:tcPr>
          <w:p w14:paraId="208702F2">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displayed: "File exceeds maximum size"</w:t>
            </w:r>
          </w:p>
        </w:tc>
        <w:tc>
          <w:tcPr>
            <w:tcW w:w="1075" w:type="dxa"/>
          </w:tcPr>
          <w:p w14:paraId="7688C697">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49A5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0791B787">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31</w:t>
            </w:r>
          </w:p>
        </w:tc>
        <w:tc>
          <w:tcPr>
            <w:tcW w:w="2874" w:type="dxa"/>
          </w:tcPr>
          <w:p w14:paraId="7C3A5BE1">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editing report after submission</w:t>
            </w:r>
          </w:p>
        </w:tc>
        <w:tc>
          <w:tcPr>
            <w:tcW w:w="2015" w:type="dxa"/>
          </w:tcPr>
          <w:p w14:paraId="0CF31C3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1,Create report with valid data</w:t>
            </w:r>
          </w:p>
          <w:p w14:paraId="7D36D84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2,Open created report</w:t>
            </w:r>
          </w:p>
          <w:p w14:paraId="51F1725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3,Click “Edit”</w:t>
            </w:r>
          </w:p>
          <w:p w14:paraId="7DA6EDD1">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4,Change Description/Category</w:t>
            </w:r>
          </w:p>
          <w:p w14:paraId="65E3BC86">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5,Click “Save”</w:t>
            </w:r>
          </w:p>
        </w:tc>
        <w:tc>
          <w:tcPr>
            <w:tcW w:w="1389" w:type="dxa"/>
            <w:vAlign w:val="center"/>
          </w:tcPr>
          <w:p w14:paraId="6CC44F32">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Changes must be saved and visible in report details</w:t>
            </w:r>
          </w:p>
        </w:tc>
        <w:tc>
          <w:tcPr>
            <w:tcW w:w="1667" w:type="dxa"/>
          </w:tcPr>
          <w:p w14:paraId="421F2E4B">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Changes saved and visible</w:t>
            </w:r>
          </w:p>
        </w:tc>
        <w:tc>
          <w:tcPr>
            <w:tcW w:w="1075" w:type="dxa"/>
          </w:tcPr>
          <w:p w14:paraId="413FDA46">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02B9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6D289DE7">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32</w:t>
            </w:r>
          </w:p>
        </w:tc>
        <w:tc>
          <w:tcPr>
            <w:tcW w:w="2874" w:type="dxa"/>
          </w:tcPr>
          <w:p w14:paraId="4A3E90B7">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deleting report</w:t>
            </w:r>
          </w:p>
        </w:tc>
        <w:tc>
          <w:tcPr>
            <w:tcW w:w="2015" w:type="dxa"/>
          </w:tcPr>
          <w:p w14:paraId="1D8E1C7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1,Create report with valid data</w:t>
            </w:r>
          </w:p>
          <w:p w14:paraId="118FCA0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2,Open created report</w:t>
            </w:r>
          </w:p>
          <w:p w14:paraId="4B870854">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3,Click “Delete”</w:t>
            </w:r>
          </w:p>
          <w:p w14:paraId="5D42A89A">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4,Confirm deletion</w:t>
            </w:r>
          </w:p>
        </w:tc>
        <w:tc>
          <w:tcPr>
            <w:tcW w:w="1389" w:type="dxa"/>
          </w:tcPr>
          <w:p w14:paraId="614AF9E7">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Report must be removed from Reports list</w:t>
            </w:r>
          </w:p>
        </w:tc>
        <w:tc>
          <w:tcPr>
            <w:tcW w:w="1667" w:type="dxa"/>
          </w:tcPr>
          <w:p w14:paraId="14620A95">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Report removed from list</w:t>
            </w:r>
          </w:p>
        </w:tc>
        <w:tc>
          <w:tcPr>
            <w:tcW w:w="1075" w:type="dxa"/>
          </w:tcPr>
          <w:p w14:paraId="103CACA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4141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0095ADD3">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33</w:t>
            </w:r>
          </w:p>
        </w:tc>
        <w:tc>
          <w:tcPr>
            <w:tcW w:w="2874" w:type="dxa"/>
          </w:tcPr>
          <w:p w14:paraId="093A2031">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Verify report status workflow (Pending→Reviewed→Closed)</w:t>
            </w:r>
          </w:p>
        </w:tc>
        <w:tc>
          <w:tcPr>
            <w:tcW w:w="2015" w:type="dxa"/>
          </w:tcPr>
          <w:p w14:paraId="58785B7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1,Submit report</w:t>
            </w:r>
          </w:p>
          <w:p w14:paraId="14541A8D">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2,Admin opens report and marks as Reviewed</w:t>
            </w:r>
          </w:p>
          <w:p w14:paraId="15F1B58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3,Admin marks as Closed</w:t>
            </w:r>
          </w:p>
        </w:tc>
        <w:tc>
          <w:tcPr>
            <w:tcW w:w="1389" w:type="dxa"/>
          </w:tcPr>
          <w:p w14:paraId="74CE6E3F">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Status must update accordingly and be visible to users</w:t>
            </w:r>
          </w:p>
        </w:tc>
        <w:tc>
          <w:tcPr>
            <w:tcW w:w="1667" w:type="dxa"/>
          </w:tcPr>
          <w:p w14:paraId="2E6859C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Status updates visible and correct</w:t>
            </w:r>
          </w:p>
        </w:tc>
        <w:tc>
          <w:tcPr>
            <w:tcW w:w="1075" w:type="dxa"/>
          </w:tcPr>
          <w:p w14:paraId="74497604">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pass</w:t>
            </w:r>
          </w:p>
        </w:tc>
      </w:tr>
      <w:tr w14:paraId="1253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765643CE">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34</w:t>
            </w:r>
          </w:p>
        </w:tc>
        <w:tc>
          <w:tcPr>
            <w:tcW w:w="2874" w:type="dxa"/>
          </w:tcPr>
          <w:p w14:paraId="6674285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Verify unauthorized edit/delete blocked</w:t>
            </w:r>
          </w:p>
        </w:tc>
        <w:tc>
          <w:tcPr>
            <w:tcW w:w="2015" w:type="dxa"/>
          </w:tcPr>
          <w:p w14:paraId="7857095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1,Submit report as User A</w:t>
            </w:r>
          </w:p>
          <w:p w14:paraId="2D1EE6D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2,Login as User B</w:t>
            </w:r>
          </w:p>
          <w:p w14:paraId="113BE6F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3,Attempt to edit/delete User A's report</w:t>
            </w:r>
          </w:p>
        </w:tc>
        <w:tc>
          <w:tcPr>
            <w:tcW w:w="1389" w:type="dxa"/>
            <w:vAlign w:val="center"/>
          </w:tcPr>
          <w:p w14:paraId="4218AAB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System must prevent action and show authorization error</w:t>
            </w:r>
          </w:p>
        </w:tc>
        <w:tc>
          <w:tcPr>
            <w:tcW w:w="1667" w:type="dxa"/>
          </w:tcPr>
          <w:p w14:paraId="475AC4B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Action blocked; authorization error shown</w:t>
            </w:r>
          </w:p>
        </w:tc>
        <w:tc>
          <w:tcPr>
            <w:tcW w:w="1075" w:type="dxa"/>
          </w:tcPr>
          <w:p w14:paraId="00387E5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pass</w:t>
            </w:r>
          </w:p>
        </w:tc>
      </w:tr>
      <w:tr w14:paraId="0BED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7EC6DBEA">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35</w:t>
            </w:r>
          </w:p>
        </w:tc>
        <w:tc>
          <w:tcPr>
            <w:tcW w:w="2874" w:type="dxa"/>
          </w:tcPr>
          <w:p w14:paraId="2DEF90D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Verify report search and filters</w:t>
            </w:r>
          </w:p>
        </w:tc>
        <w:tc>
          <w:tcPr>
            <w:tcW w:w="2015" w:type="dxa"/>
          </w:tcPr>
          <w:p w14:paraId="4EA1853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1,Create multiple reports with various categories/statuses</w:t>
            </w:r>
          </w:p>
          <w:p w14:paraId="5A94C3F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2,Use search and status/category filters</w:t>
            </w:r>
          </w:p>
        </w:tc>
        <w:tc>
          <w:tcPr>
            <w:tcW w:w="1389" w:type="dxa"/>
            <w:vAlign w:val="center"/>
          </w:tcPr>
          <w:p w14:paraId="182E296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Filtered list must show matching reports only</w:t>
            </w:r>
          </w:p>
        </w:tc>
        <w:tc>
          <w:tcPr>
            <w:tcW w:w="1667" w:type="dxa"/>
          </w:tcPr>
          <w:p w14:paraId="3DF826DF">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Action blocked; authorization error shown</w:t>
            </w:r>
          </w:p>
        </w:tc>
        <w:tc>
          <w:tcPr>
            <w:tcW w:w="1075" w:type="dxa"/>
          </w:tcPr>
          <w:p w14:paraId="73F7FE8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pass</w:t>
            </w:r>
          </w:p>
        </w:tc>
      </w:tr>
      <w:tr w14:paraId="1FE1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tcPr>
          <w:p w14:paraId="34C0B2ED">
            <w:pPr>
              <w:spacing w:after="0" w:line="240" w:lineRule="auto"/>
              <w:rPr>
                <w:rFonts w:hint="default" w:ascii="Times New Roman" w:hAnsi="Times New Roman" w:cs="Times New Roman"/>
                <w:bCs/>
                <w:sz w:val="22"/>
                <w:szCs w:val="22"/>
                <w:lang w:val="en-US"/>
              </w:rPr>
            </w:pPr>
            <w:r>
              <w:rPr>
                <w:rFonts w:hint="default" w:ascii="Times New Roman" w:hAnsi="Times New Roman" w:cs="Times New Roman"/>
                <w:bCs/>
                <w:sz w:val="22"/>
                <w:szCs w:val="22"/>
              </w:rPr>
              <w:t>TC00</w:t>
            </w:r>
            <w:r>
              <w:rPr>
                <w:rFonts w:hint="default" w:ascii="Times New Roman" w:hAnsi="Times New Roman" w:cs="Times New Roman"/>
                <w:bCs/>
                <w:sz w:val="22"/>
                <w:szCs w:val="22"/>
                <w:lang w:val="en-US"/>
              </w:rPr>
              <w:t>36</w:t>
            </w:r>
          </w:p>
        </w:tc>
        <w:tc>
          <w:tcPr>
            <w:tcW w:w="2874" w:type="dxa"/>
          </w:tcPr>
          <w:p w14:paraId="5F9D094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Verify export/download report data</w:t>
            </w:r>
          </w:p>
        </w:tc>
        <w:tc>
          <w:tcPr>
            <w:tcW w:w="2015" w:type="dxa"/>
          </w:tcPr>
          <w:p w14:paraId="267A118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1,Open report or Reports list2,Click "Export" or "Download" for a report or selection</w:t>
            </w:r>
          </w:p>
        </w:tc>
        <w:tc>
          <w:tcPr>
            <w:tcW w:w="1389" w:type="dxa"/>
            <w:vAlign w:val="center"/>
          </w:tcPr>
          <w:p w14:paraId="33FF6A5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System must provide downloadable report (CSV/PDF)</w:t>
            </w:r>
          </w:p>
        </w:tc>
        <w:tc>
          <w:tcPr>
            <w:tcW w:w="1667" w:type="dxa"/>
          </w:tcPr>
          <w:p w14:paraId="689F86EF">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Export/download succeeds and file contains correct data</w:t>
            </w:r>
          </w:p>
        </w:tc>
        <w:tc>
          <w:tcPr>
            <w:tcW w:w="1075" w:type="dxa"/>
          </w:tcPr>
          <w:p w14:paraId="4B087E4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pass</w:t>
            </w:r>
          </w:p>
        </w:tc>
      </w:tr>
    </w:tbl>
    <w:p w14:paraId="007236DC">
      <w:pPr>
        <w:rPr>
          <w:bCs/>
          <w:sz w:val="22"/>
        </w:rPr>
      </w:pPr>
    </w:p>
    <w:p w14:paraId="5C199938">
      <w:pPr>
        <w:rPr>
          <w:rFonts w:hint="default" w:cs="Times New Roman"/>
          <w:color w:val="000000" w:themeColor="text1"/>
          <w:sz w:val="22"/>
          <w:szCs w:val="22"/>
          <w:lang w:val="en-US"/>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Table </w:t>
      </w:r>
      <w:r>
        <w:rPr>
          <w:rFonts w:hint="default" w:cs="Times New Roman"/>
          <w:color w:val="000000" w:themeColor="text1"/>
          <w:sz w:val="22"/>
          <w:szCs w:val="22"/>
          <w:lang w:val="en-US"/>
          <w14:textFill>
            <w14:solidFill>
              <w14:schemeClr w14:val="tx1"/>
            </w14:solidFill>
          </w14:textFill>
        </w:rPr>
        <w:t>5</w:t>
      </w:r>
      <w:r>
        <w:rPr>
          <w:rFonts w:ascii="Times New Roman" w:hAnsi="Times New Roman" w:cs="Times New Roman"/>
          <w:color w:val="000000" w:themeColor="text1"/>
          <w:sz w:val="22"/>
          <w:szCs w:val="22"/>
          <w14:textFill>
            <w14:solidFill>
              <w14:schemeClr w14:val="tx1"/>
            </w14:solidFill>
          </w14:textFill>
        </w:rPr>
        <w:t xml:space="preserve">: Test case specification for </w:t>
      </w:r>
      <w:r>
        <w:rPr>
          <w:rFonts w:hint="default" w:cs="Times New Roman"/>
          <w:color w:val="000000" w:themeColor="text1"/>
          <w:sz w:val="22"/>
          <w:szCs w:val="22"/>
          <w:lang w:val="en-US"/>
          <w14:textFill>
            <w14:solidFill>
              <w14:schemeClr w14:val="tx1"/>
            </w14:solidFill>
          </w14:textFill>
        </w:rPr>
        <w:t>Resource</w:t>
      </w:r>
    </w:p>
    <w:tbl>
      <w:tblPr>
        <w:tblStyle w:val="12"/>
        <w:tblW w:w="9972" w:type="dxa"/>
        <w:tblInd w:w="3" w:type="dxa"/>
        <w:tblLayout w:type="fixed"/>
        <w:tblCellMar>
          <w:top w:w="0" w:type="dxa"/>
          <w:left w:w="0" w:type="dxa"/>
          <w:bottom w:w="0" w:type="dxa"/>
          <w:right w:w="0" w:type="dxa"/>
        </w:tblCellMar>
      </w:tblPr>
      <w:tblGrid>
        <w:gridCol w:w="9972"/>
      </w:tblGrid>
      <w:tr w14:paraId="4B771B79">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6DB656CE">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Resource</w:t>
            </w:r>
            <w:r>
              <w:rPr>
                <w:rFonts w:hint="default" w:ascii="Times New Roman" w:hAnsi="Times New Roman" w:cs="Times New Roman"/>
                <w:color w:val="000000" w:themeColor="text1"/>
                <w:sz w:val="22"/>
                <w:szCs w:val="22"/>
                <w:lang w:val="en-US"/>
                <w14:textFill>
                  <w14:solidFill>
                    <w14:schemeClr w14:val="tx1"/>
                  </w14:solidFill>
                </w14:textFill>
              </w:rPr>
              <w:t xml:space="preserve"> Management</w:t>
            </w:r>
          </w:p>
        </w:tc>
      </w:tr>
      <w:tr w14:paraId="2AAEE0CE">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6F249A79">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upload, download, delete, search, and manage resources.</w:t>
            </w:r>
            <w:r>
              <w:rPr>
                <w:rFonts w:hint="default" w:ascii="Times New Roman" w:hAnsi="Times New Roman" w:cs="Times New Roman"/>
                <w:color w:val="000000" w:themeColor="text1"/>
                <w:sz w:val="22"/>
                <w:szCs w:val="22"/>
                <w:lang w:val="en-US"/>
                <w14:textFill>
                  <w14:solidFill>
                    <w14:schemeClr w14:val="tx1"/>
                  </w14:solidFill>
                </w14:textFill>
              </w:rPr>
              <w:t>.</w:t>
            </w:r>
          </w:p>
        </w:tc>
      </w:tr>
      <w:tr w14:paraId="55B8EA0C">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2BBB0350">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w:t>
            </w:r>
            <w:r>
              <w:rPr>
                <w:rFonts w:hint="default" w:ascii="Times New Roman" w:hAnsi="Times New Roman" w:cs="Times New Roman"/>
                <w:color w:val="4F81BD" w:themeColor="accent1"/>
                <w:sz w:val="22"/>
                <w:szCs w:val="22"/>
                <w:lang w:val="en-US"/>
                <w14:textFill>
                  <w14:solidFill>
                    <w14:schemeClr w14:val="accent1"/>
                  </w14:solidFill>
                </w14:textFill>
              </w:rPr>
              <w:t xml:space="preserve">Title </w:t>
            </w:r>
            <w:r>
              <w:rPr>
                <w:rFonts w:hint="default" w:ascii="Times New Roman" w:hAnsi="Times New Roman" w:cs="Times New Roman"/>
                <w:color w:val="000000" w:themeColor="text1"/>
                <w:sz w:val="22"/>
                <w:szCs w:val="22"/>
                <w:lang w:val="en-US"/>
                <w14:textFill>
                  <w14:solidFill>
                    <w14:schemeClr w14:val="tx1"/>
                  </w14:solidFill>
                </w14:textFill>
              </w:rPr>
              <w:t>(valid, invalid, empt</w:t>
            </w:r>
            <w:r>
              <w:rPr>
                <w:rFonts w:hint="default" w:ascii="Times New Roman" w:hAnsi="Times New Roman" w:cs="Times New Roman"/>
                <w:sz w:val="22"/>
                <w:szCs w:val="22"/>
              </w:rPr>
              <w:t xml:space="preserve">y) </w:t>
            </w:r>
          </w:p>
          <w:p w14:paraId="20EDFBDB">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 Category</w:t>
            </w:r>
            <w:r>
              <w:rPr>
                <w:rFonts w:hint="default" w:ascii="Times New Roman" w:hAnsi="Times New Roman" w:eastAsia="SimSun" w:cs="Times New Roman"/>
                <w:sz w:val="22"/>
                <w:szCs w:val="22"/>
              </w:rPr>
              <w:t xml:space="preserve"> (valid, invalid, empty)</w:t>
            </w:r>
          </w:p>
          <w:p w14:paraId="57A38546">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Description </w:t>
            </w:r>
            <w:r>
              <w:rPr>
                <w:rFonts w:hint="default" w:ascii="Times New Roman" w:hAnsi="Times New Roman" w:eastAsia="SimSun" w:cs="Times New Roman"/>
                <w:sz w:val="22"/>
                <w:szCs w:val="22"/>
              </w:rPr>
              <w:t>(valid, invalid, empty)</w:t>
            </w:r>
          </w:p>
          <w:p w14:paraId="0B9D6BEB">
            <w:pPr>
              <w:keepNext w:val="0"/>
              <w:keepLines w:val="0"/>
              <w:widowControl/>
              <w:suppressLineNumbers w:val="0"/>
              <w:ind w:firstLine="1540" w:firstLineChars="70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eastAsia="SimSun" w:cs="Times New Roman"/>
                <w:color w:val="4F81BD" w:themeColor="accent1"/>
                <w:sz w:val="22"/>
                <w:szCs w:val="22"/>
                <w:lang w:val="en-US"/>
                <w14:textFill>
                  <w14:solidFill>
                    <w14:schemeClr w14:val="accent1"/>
                  </w14:solidFill>
                </w14:textFill>
              </w:rPr>
              <w:t>R</w:t>
            </w:r>
            <w:r>
              <w:rPr>
                <w:rFonts w:hint="default" w:ascii="Times New Roman" w:hAnsi="Times New Roman" w:eastAsia="SimSun" w:cs="Times New Roman"/>
                <w:color w:val="4F81BD" w:themeColor="accent1"/>
                <w:sz w:val="22"/>
                <w:szCs w:val="22"/>
                <w14:textFill>
                  <w14:solidFill>
                    <w14:schemeClr w14:val="accent1"/>
                  </w14:solidFill>
                </w14:textFill>
              </w:rPr>
              <w:t>esource File</w:t>
            </w:r>
            <w:r>
              <w:rPr>
                <w:rFonts w:hint="default" w:ascii="Times New Roman" w:hAnsi="Times New Roman" w:eastAsia="SimSun" w:cs="Times New Roman"/>
                <w:sz w:val="22"/>
                <w:szCs w:val="22"/>
              </w:rPr>
              <w:t xml:space="preserve"> (valid file, unsupported file, oversized file, empty)</w:t>
            </w:r>
          </w:p>
          <w:p w14:paraId="5EA5E88C">
            <w:pPr>
              <w:keepNext w:val="0"/>
              <w:keepLines w:val="0"/>
              <w:widowControl/>
              <w:suppressLineNumbers w:val="0"/>
              <w:ind w:firstLine="1540" w:firstLineChars="70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Search Criteria</w:t>
            </w:r>
            <w:r>
              <w:rPr>
                <w:rFonts w:hint="default" w:ascii="Times New Roman" w:hAnsi="Times New Roman" w:eastAsia="SimSun" w:cs="Times New Roman"/>
                <w:sz w:val="22"/>
                <w:szCs w:val="22"/>
              </w:rPr>
              <w:t xml:space="preserve"> (valid, invalid, empty)</w:t>
            </w:r>
          </w:p>
          <w:p w14:paraId="735DFCA0">
            <w:pPr>
              <w:keepNext w:val="0"/>
              <w:keepLines w:val="0"/>
              <w:widowControl/>
              <w:suppressLineNumbers w:val="0"/>
              <w:ind w:firstLine="1540" w:firstLineChars="700"/>
              <w:rPr>
                <w:rFonts w:hint="default" w:ascii="Times New Roman" w:hAnsi="Times New Roma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Filter Criteria</w:t>
            </w:r>
            <w:r>
              <w:rPr>
                <w:rFonts w:hint="default" w:ascii="Times New Roman" w:hAnsi="Times New Roman" w:eastAsia="SimSun" w:cs="Times New Roman"/>
                <w:sz w:val="22"/>
                <w:szCs w:val="22"/>
              </w:rPr>
              <w:t xml:space="preserve"> (valid category, invalid category, no match)</w:t>
            </w:r>
            <w:r>
              <w:rPr>
                <w:rFonts w:hint="default" w:ascii="Times New Roman" w:hAnsi="Times New Roman" w:cs="Times New Roman"/>
                <w:sz w:val="22"/>
                <w:szCs w:val="22"/>
              </w:rPr>
              <w:t xml:space="preserve">     </w:t>
            </w:r>
          </w:p>
        </w:tc>
      </w:tr>
    </w:tbl>
    <w:p w14:paraId="657AD773">
      <w:pPr>
        <w:rPr>
          <w:bCs/>
          <w:sz w:val="22"/>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620"/>
        <w:gridCol w:w="1763"/>
        <w:gridCol w:w="1616"/>
        <w:gridCol w:w="1723"/>
        <w:gridCol w:w="1591"/>
      </w:tblGrid>
      <w:tr w14:paraId="2BAE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F0674DB">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Test Case ID</w:t>
            </w:r>
          </w:p>
        </w:tc>
        <w:tc>
          <w:tcPr>
            <w:tcW w:w="1620" w:type="dxa"/>
          </w:tcPr>
          <w:p w14:paraId="05BD9D2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Test Case Description</w:t>
            </w:r>
          </w:p>
        </w:tc>
        <w:tc>
          <w:tcPr>
            <w:tcW w:w="1763" w:type="dxa"/>
          </w:tcPr>
          <w:p w14:paraId="56418481">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Test Steps</w:t>
            </w:r>
          </w:p>
        </w:tc>
        <w:tc>
          <w:tcPr>
            <w:tcW w:w="1616" w:type="dxa"/>
          </w:tcPr>
          <w:p w14:paraId="2A85255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Expected Result</w:t>
            </w:r>
          </w:p>
        </w:tc>
        <w:tc>
          <w:tcPr>
            <w:tcW w:w="1723" w:type="dxa"/>
          </w:tcPr>
          <w:p w14:paraId="50F5C089">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Actual Results</w:t>
            </w:r>
          </w:p>
        </w:tc>
        <w:tc>
          <w:tcPr>
            <w:tcW w:w="1591" w:type="dxa"/>
          </w:tcPr>
          <w:p w14:paraId="7EE82A5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b/>
                <w:bCs/>
                <w:sz w:val="22"/>
                <w:szCs w:val="22"/>
              </w:rPr>
              <w:t>Pass/Faill</w:t>
            </w:r>
          </w:p>
        </w:tc>
      </w:tr>
      <w:tr w14:paraId="4B29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07981A4">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TC03</w:t>
            </w:r>
            <w:r>
              <w:rPr>
                <w:rFonts w:hint="default" w:ascii="Times New Roman" w:hAnsi="Times New Roman" w:eastAsia="Times New Roman" w:cs="Times New Roman"/>
                <w:sz w:val="22"/>
                <w:szCs w:val="22"/>
                <w:lang w:val="en-US"/>
              </w:rPr>
              <w:t>7</w:t>
            </w:r>
          </w:p>
        </w:tc>
        <w:tc>
          <w:tcPr>
            <w:tcW w:w="1620" w:type="dxa"/>
          </w:tcPr>
          <w:p w14:paraId="306F4B3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uploading resource with valid data</w:t>
            </w:r>
          </w:p>
        </w:tc>
        <w:tc>
          <w:tcPr>
            <w:tcW w:w="1763" w:type="dxa"/>
          </w:tcPr>
          <w:p w14:paraId="279D0C8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Resources</w:t>
            </w:r>
          </w:p>
          <w:p w14:paraId="3E7D7A0D">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Add Resource</w:t>
            </w:r>
          </w:p>
          <w:p w14:paraId="5C839EE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3,Enter Title</w:t>
            </w:r>
          </w:p>
          <w:p w14:paraId="559CD8C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4,Select Category</w:t>
            </w:r>
          </w:p>
          <w:p w14:paraId="652EB61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5,Attach valid file (pdf/doc/image)</w:t>
            </w:r>
          </w:p>
          <w:p w14:paraId="76B69B5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6,Enter Description</w:t>
            </w:r>
          </w:p>
          <w:p w14:paraId="38A65B1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7,Click “Upload”</w:t>
            </w:r>
          </w:p>
        </w:tc>
        <w:tc>
          <w:tcPr>
            <w:tcW w:w="1616" w:type="dxa"/>
          </w:tcPr>
          <w:p w14:paraId="610286A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Resource uploaded and listed</w:t>
            </w:r>
          </w:p>
        </w:tc>
        <w:tc>
          <w:tcPr>
            <w:tcW w:w="1723" w:type="dxa"/>
          </w:tcPr>
          <w:p w14:paraId="38F5B9EC">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Resource uploaded and listed</w:t>
            </w:r>
          </w:p>
        </w:tc>
        <w:tc>
          <w:tcPr>
            <w:tcW w:w="1591" w:type="dxa"/>
          </w:tcPr>
          <w:p w14:paraId="45EA5E1D">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6026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AA37E66">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TC03</w:t>
            </w:r>
            <w:r>
              <w:rPr>
                <w:rFonts w:hint="default" w:eastAsia="Times New Roman" w:cs="Times New Roman"/>
                <w:sz w:val="22"/>
                <w:szCs w:val="22"/>
                <w:lang w:val="en-US"/>
              </w:rPr>
              <w:t>8</w:t>
            </w:r>
          </w:p>
        </w:tc>
        <w:tc>
          <w:tcPr>
            <w:tcW w:w="1620" w:type="dxa"/>
          </w:tcPr>
          <w:p w14:paraId="3D34BB56">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uploading resource without title</w:t>
            </w:r>
          </w:p>
        </w:tc>
        <w:tc>
          <w:tcPr>
            <w:tcW w:w="1763" w:type="dxa"/>
            <w:shd w:val="clear" w:color="auto" w:fill="auto"/>
            <w:vAlign w:val="center"/>
          </w:tcPr>
          <w:p w14:paraId="58A0057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Resources</w:t>
            </w:r>
          </w:p>
          <w:p w14:paraId="3A80A75F">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Add Resource</w:t>
            </w:r>
          </w:p>
          <w:p w14:paraId="360784E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3,Leave Title empty</w:t>
            </w:r>
          </w:p>
          <w:p w14:paraId="76469868">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4,Fill other required fields</w:t>
            </w:r>
          </w:p>
          <w:p w14:paraId="2B03B97F">
            <w:pPr>
              <w:spacing w:after="0" w:line="240" w:lineRule="auto"/>
              <w:rPr>
                <w:rFonts w:hint="default" w:ascii="Times New Roman" w:hAnsi="Times New Roman" w:eastAsia="Times New Roman" w:cs="Times New Roman"/>
                <w:sz w:val="22"/>
                <w:szCs w:val="22"/>
                <w:lang w:val="en-US" w:eastAsia="en-US" w:bidi="ar-SA"/>
              </w:rPr>
            </w:pPr>
            <w:r>
              <w:rPr>
                <w:rFonts w:hint="default" w:ascii="Times New Roman" w:hAnsi="Times New Roman" w:eastAsia="Times New Roman" w:cs="Times New Roman"/>
                <w:sz w:val="22"/>
                <w:szCs w:val="22"/>
              </w:rPr>
              <w:t>5,Click “Upload”</w:t>
            </w:r>
          </w:p>
        </w:tc>
        <w:tc>
          <w:tcPr>
            <w:tcW w:w="1616" w:type="dxa"/>
          </w:tcPr>
          <w:p w14:paraId="48EFFC27">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must be displayed: "Title is required"</w:t>
            </w:r>
          </w:p>
        </w:tc>
        <w:tc>
          <w:tcPr>
            <w:tcW w:w="1723" w:type="dxa"/>
          </w:tcPr>
          <w:p w14:paraId="39A934CB">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displayed: "Title is required"</w:t>
            </w:r>
          </w:p>
        </w:tc>
        <w:tc>
          <w:tcPr>
            <w:tcW w:w="1591" w:type="dxa"/>
          </w:tcPr>
          <w:p w14:paraId="2B5B144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3590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4CE878B3">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TC03</w:t>
            </w:r>
            <w:r>
              <w:rPr>
                <w:rFonts w:hint="default" w:eastAsia="Times New Roman" w:cs="Times New Roman"/>
                <w:sz w:val="22"/>
                <w:szCs w:val="22"/>
                <w:lang w:val="en-US"/>
              </w:rPr>
              <w:t>9</w:t>
            </w:r>
          </w:p>
        </w:tc>
        <w:tc>
          <w:tcPr>
            <w:tcW w:w="1620" w:type="dxa"/>
          </w:tcPr>
          <w:p w14:paraId="0D6B41F3">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uploading unsupported file type</w:t>
            </w:r>
          </w:p>
        </w:tc>
        <w:tc>
          <w:tcPr>
            <w:tcW w:w="1763" w:type="dxa"/>
          </w:tcPr>
          <w:p w14:paraId="01C59B46">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Resources</w:t>
            </w:r>
          </w:p>
          <w:p w14:paraId="482A700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Add Resource</w:t>
            </w:r>
          </w:p>
          <w:p w14:paraId="62C80F16">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3,Attach unsupported file type (e.g., .exe)</w:t>
            </w:r>
          </w:p>
          <w:p w14:paraId="66CDAF5D">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4,Click “Upload”</w:t>
            </w:r>
          </w:p>
        </w:tc>
        <w:tc>
          <w:tcPr>
            <w:tcW w:w="1616" w:type="dxa"/>
          </w:tcPr>
          <w:p w14:paraId="7BCD637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must be displayed: "Unsupported file type"</w:t>
            </w:r>
          </w:p>
        </w:tc>
        <w:tc>
          <w:tcPr>
            <w:tcW w:w="1723" w:type="dxa"/>
          </w:tcPr>
          <w:p w14:paraId="116CCC08">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displayed: "Unsupported file type"</w:t>
            </w:r>
          </w:p>
        </w:tc>
        <w:tc>
          <w:tcPr>
            <w:tcW w:w="1591" w:type="dxa"/>
          </w:tcPr>
          <w:p w14:paraId="15DC0AA1">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33AB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0B445CC">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w:t>
            </w:r>
            <w:r>
              <w:rPr>
                <w:rFonts w:hint="default" w:eastAsia="Times New Roman" w:cs="Times New Roman"/>
                <w:sz w:val="22"/>
                <w:szCs w:val="22"/>
                <w:lang w:val="en-US"/>
              </w:rPr>
              <w:t>40</w:t>
            </w:r>
          </w:p>
        </w:tc>
        <w:tc>
          <w:tcPr>
            <w:tcW w:w="1620" w:type="dxa"/>
          </w:tcPr>
          <w:p w14:paraId="1EE64DD2">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large resource file handling</w:t>
            </w:r>
          </w:p>
        </w:tc>
        <w:tc>
          <w:tcPr>
            <w:tcW w:w="1763" w:type="dxa"/>
          </w:tcPr>
          <w:p w14:paraId="2417F7D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1,Click Resources</w:t>
            </w:r>
          </w:p>
          <w:p w14:paraId="404DD22D">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Add Resource</w:t>
            </w:r>
          </w:p>
          <w:p w14:paraId="55653FCF">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3,Attach file larger than allowed size</w:t>
            </w:r>
          </w:p>
          <w:p w14:paraId="0444394D">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4,Click “Upload”</w:t>
            </w:r>
          </w:p>
        </w:tc>
        <w:tc>
          <w:tcPr>
            <w:tcW w:w="1616" w:type="dxa"/>
          </w:tcPr>
          <w:p w14:paraId="4856ECF1">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must be displayed: "File exceeds maximum size"</w:t>
            </w:r>
          </w:p>
        </w:tc>
        <w:tc>
          <w:tcPr>
            <w:tcW w:w="1723" w:type="dxa"/>
          </w:tcPr>
          <w:p w14:paraId="49CCB0F4">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Error message displayed: "File exceeds maximum size"</w:t>
            </w:r>
          </w:p>
        </w:tc>
        <w:tc>
          <w:tcPr>
            <w:tcW w:w="1591" w:type="dxa"/>
          </w:tcPr>
          <w:p w14:paraId="4CAD693D">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04A8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4AB1E2E9">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w:t>
            </w:r>
            <w:r>
              <w:rPr>
                <w:rFonts w:hint="default" w:ascii="Times New Roman" w:hAnsi="Times New Roman" w:eastAsia="Times New Roman" w:cs="Times New Roman"/>
                <w:sz w:val="22"/>
                <w:szCs w:val="22"/>
                <w:lang w:val="en-US"/>
              </w:rPr>
              <w:t>4</w:t>
            </w:r>
            <w:r>
              <w:rPr>
                <w:rFonts w:hint="default" w:eastAsia="Times New Roman" w:cs="Times New Roman"/>
                <w:sz w:val="22"/>
                <w:szCs w:val="22"/>
                <w:lang w:val="en-US"/>
              </w:rPr>
              <w:t>1</w:t>
            </w:r>
          </w:p>
        </w:tc>
        <w:tc>
          <w:tcPr>
            <w:tcW w:w="1620" w:type="dxa"/>
          </w:tcPr>
          <w:p w14:paraId="255ACFF3">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 xml:space="preserve">Verify downloading </w:t>
            </w:r>
          </w:p>
        </w:tc>
        <w:tc>
          <w:tcPr>
            <w:tcW w:w="1763" w:type="dxa"/>
          </w:tcPr>
          <w:p w14:paraId="2D9E45AE">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1,Open Resources list</w:t>
            </w:r>
          </w:p>
          <w:p w14:paraId="62CD335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2,Click a resource</w:t>
            </w:r>
          </w:p>
          <w:p w14:paraId="27E865C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3,Click “Download”</w:t>
            </w:r>
          </w:p>
        </w:tc>
        <w:tc>
          <w:tcPr>
            <w:tcW w:w="1616" w:type="dxa"/>
          </w:tcPr>
          <w:p w14:paraId="19968972">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Resource file must be downloaded successfully</w:t>
            </w:r>
          </w:p>
        </w:tc>
        <w:tc>
          <w:tcPr>
            <w:tcW w:w="1723" w:type="dxa"/>
          </w:tcPr>
          <w:p w14:paraId="3F23ACB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File downloaded successfully</w:t>
            </w:r>
          </w:p>
        </w:tc>
        <w:tc>
          <w:tcPr>
            <w:tcW w:w="1591" w:type="dxa"/>
          </w:tcPr>
          <w:p w14:paraId="56A4A059">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7867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4729E464">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w:t>
            </w:r>
            <w:r>
              <w:rPr>
                <w:rFonts w:hint="default" w:ascii="Times New Roman" w:hAnsi="Times New Roman" w:eastAsia="Times New Roman" w:cs="Times New Roman"/>
                <w:sz w:val="22"/>
                <w:szCs w:val="22"/>
                <w:lang w:val="en-US"/>
              </w:rPr>
              <w:t>4</w:t>
            </w:r>
            <w:r>
              <w:rPr>
                <w:rFonts w:hint="default" w:eastAsia="Times New Roman" w:cs="Times New Roman"/>
                <w:sz w:val="22"/>
                <w:szCs w:val="22"/>
                <w:lang w:val="en-US"/>
              </w:rPr>
              <w:t>2</w:t>
            </w:r>
          </w:p>
        </w:tc>
        <w:tc>
          <w:tcPr>
            <w:tcW w:w="1620" w:type="dxa"/>
          </w:tcPr>
          <w:p w14:paraId="2D2BA67F">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deleting resource</w:t>
            </w:r>
          </w:p>
        </w:tc>
        <w:tc>
          <w:tcPr>
            <w:tcW w:w="1763" w:type="dxa"/>
          </w:tcPr>
          <w:p w14:paraId="315D7604">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1,Upload resource</w:t>
            </w:r>
          </w:p>
          <w:p w14:paraId="735823A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2,Open resource details</w:t>
            </w:r>
          </w:p>
          <w:p w14:paraId="03653BE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3,Click “Delete”</w:t>
            </w:r>
          </w:p>
          <w:p w14:paraId="7E9F2BA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4,Confirm deletion</w:t>
            </w:r>
          </w:p>
        </w:tc>
        <w:tc>
          <w:tcPr>
            <w:tcW w:w="1616" w:type="dxa"/>
          </w:tcPr>
          <w:p w14:paraId="3B59A2FE">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Changes must be saved and visible in resource details</w:t>
            </w:r>
          </w:p>
        </w:tc>
        <w:tc>
          <w:tcPr>
            <w:tcW w:w="1723" w:type="dxa"/>
          </w:tcPr>
          <w:p w14:paraId="78CECC80">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Changes saved and visible</w:t>
            </w:r>
          </w:p>
        </w:tc>
        <w:tc>
          <w:tcPr>
            <w:tcW w:w="1591" w:type="dxa"/>
          </w:tcPr>
          <w:p w14:paraId="30884FB9">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pass</w:t>
            </w:r>
          </w:p>
        </w:tc>
      </w:tr>
      <w:tr w14:paraId="4532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2CBD8E9F">
            <w:pPr>
              <w:spacing w:after="0" w:line="240" w:lineRule="auto"/>
              <w:rPr>
                <w:rFonts w:hint="default" w:ascii="Times New Roman" w:hAnsi="Times New Roman" w:cs="Times New Roman"/>
                <w:bCs/>
                <w:sz w:val="22"/>
                <w:szCs w:val="22"/>
                <w:lang w:val="en-US"/>
              </w:rPr>
            </w:pPr>
            <w:r>
              <w:rPr>
                <w:rFonts w:hint="default" w:ascii="Times New Roman" w:hAnsi="Times New Roman" w:eastAsia="Times New Roman" w:cs="Times New Roman"/>
                <w:sz w:val="22"/>
                <w:szCs w:val="22"/>
              </w:rPr>
              <w:t>TC0</w:t>
            </w:r>
            <w:r>
              <w:rPr>
                <w:rFonts w:hint="default" w:ascii="Times New Roman" w:hAnsi="Times New Roman" w:eastAsia="Times New Roman" w:cs="Times New Roman"/>
                <w:sz w:val="22"/>
                <w:szCs w:val="22"/>
                <w:lang w:val="en-US"/>
              </w:rPr>
              <w:t>4</w:t>
            </w:r>
            <w:r>
              <w:rPr>
                <w:rFonts w:hint="default" w:eastAsia="Times New Roman" w:cs="Times New Roman"/>
                <w:sz w:val="22"/>
                <w:szCs w:val="22"/>
                <w:lang w:val="en-US"/>
              </w:rPr>
              <w:t>3</w:t>
            </w:r>
          </w:p>
        </w:tc>
        <w:tc>
          <w:tcPr>
            <w:tcW w:w="1620" w:type="dxa"/>
          </w:tcPr>
          <w:p w14:paraId="7F1522A1">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Verify resource search and filters</w:t>
            </w:r>
          </w:p>
        </w:tc>
        <w:tc>
          <w:tcPr>
            <w:tcW w:w="1763" w:type="dxa"/>
          </w:tcPr>
          <w:p w14:paraId="239B500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1,Upload multiple resources with different categories/tags</w:t>
            </w:r>
          </w:p>
          <w:p w14:paraId="68DE7585">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2,Use search and category filters</w:t>
            </w:r>
          </w:p>
        </w:tc>
        <w:tc>
          <w:tcPr>
            <w:tcW w:w="1616" w:type="dxa"/>
          </w:tcPr>
          <w:p w14:paraId="394F530C">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Filtered list must show matching resources only</w:t>
            </w:r>
          </w:p>
        </w:tc>
        <w:tc>
          <w:tcPr>
            <w:tcW w:w="1723" w:type="dxa"/>
          </w:tcPr>
          <w:p w14:paraId="3331C422">
            <w:pPr>
              <w:spacing w:after="0" w:line="240" w:lineRule="auto"/>
              <w:rPr>
                <w:rFonts w:hint="default" w:ascii="Times New Roman" w:hAnsi="Times New Roman" w:cs="Times New Roman"/>
                <w:bCs/>
                <w:sz w:val="22"/>
                <w:szCs w:val="22"/>
              </w:rPr>
            </w:pPr>
            <w:r>
              <w:rPr>
                <w:rFonts w:hint="default" w:ascii="Times New Roman" w:hAnsi="Times New Roman" w:eastAsia="Times New Roman" w:cs="Times New Roman"/>
                <w:sz w:val="22"/>
                <w:szCs w:val="22"/>
              </w:rPr>
              <w:t>Filtering/search work as expected</w:t>
            </w:r>
          </w:p>
        </w:tc>
        <w:tc>
          <w:tcPr>
            <w:tcW w:w="1591" w:type="dxa"/>
            <w:shd w:val="clear" w:color="auto" w:fill="auto"/>
            <w:vAlign w:val="top"/>
          </w:tcPr>
          <w:p w14:paraId="173E1EDA">
            <w:pPr>
              <w:spacing w:after="0" w:line="240" w:lineRule="auto"/>
              <w:rPr>
                <w:rFonts w:hint="default" w:ascii="Times New Roman" w:hAnsi="Times New Roman" w:cs="Times New Roman" w:eastAsiaTheme="minorEastAsia"/>
                <w:bCs/>
                <w:sz w:val="22"/>
                <w:szCs w:val="22"/>
                <w:lang w:val="en-US" w:eastAsia="en-US" w:bidi="ar-SA"/>
              </w:rPr>
            </w:pPr>
            <w:r>
              <w:rPr>
                <w:rFonts w:hint="default" w:ascii="Times New Roman" w:hAnsi="Times New Roman" w:eastAsia="Times New Roman" w:cs="Times New Roman"/>
                <w:sz w:val="22"/>
                <w:szCs w:val="22"/>
              </w:rPr>
              <w:t>pass</w:t>
            </w:r>
          </w:p>
        </w:tc>
      </w:tr>
    </w:tbl>
    <w:p w14:paraId="21BA72C9">
      <w:pPr>
        <w:rPr>
          <w:rFonts w:hint="default"/>
          <w:bCs/>
          <w:sz w:val="22"/>
          <w:lang w:val="en-US"/>
        </w:rPr>
      </w:pPr>
    </w:p>
    <w:p w14:paraId="503F8524">
      <w:pPr>
        <w:rPr>
          <w:rFonts w:hint="default" w:cs="Times New Roman"/>
          <w:color w:val="000000" w:themeColor="text1"/>
          <w:sz w:val="22"/>
          <w:szCs w:val="22"/>
          <w:lang w:val="en-US"/>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Table </w:t>
      </w:r>
      <w:r>
        <w:rPr>
          <w:rFonts w:hint="default" w:cs="Times New Roman"/>
          <w:color w:val="000000" w:themeColor="text1"/>
          <w:sz w:val="22"/>
          <w:szCs w:val="22"/>
          <w:lang w:val="en-US"/>
          <w14:textFill>
            <w14:solidFill>
              <w14:schemeClr w14:val="tx1"/>
            </w14:solidFill>
          </w14:textFill>
        </w:rPr>
        <w:t>6</w:t>
      </w:r>
      <w:r>
        <w:rPr>
          <w:rFonts w:ascii="Times New Roman" w:hAnsi="Times New Roman" w:cs="Times New Roman"/>
          <w:color w:val="000000" w:themeColor="text1"/>
          <w:sz w:val="22"/>
          <w:szCs w:val="22"/>
          <w14:textFill>
            <w14:solidFill>
              <w14:schemeClr w14:val="tx1"/>
            </w14:solidFill>
          </w14:textFill>
        </w:rPr>
        <w:t xml:space="preserve">: Test case specification for </w:t>
      </w:r>
      <w:r>
        <w:rPr>
          <w:rFonts w:hint="default" w:cs="Times New Roman"/>
          <w:color w:val="000000" w:themeColor="text1"/>
          <w:sz w:val="22"/>
          <w:szCs w:val="22"/>
          <w:lang w:val="en-US"/>
          <w14:textFill>
            <w14:solidFill>
              <w14:schemeClr w14:val="tx1"/>
            </w14:solidFill>
          </w14:textFill>
        </w:rPr>
        <w:t>Virtual Meeting</w:t>
      </w:r>
    </w:p>
    <w:tbl>
      <w:tblPr>
        <w:tblStyle w:val="12"/>
        <w:tblW w:w="9972" w:type="dxa"/>
        <w:tblInd w:w="3" w:type="dxa"/>
        <w:tblLayout w:type="fixed"/>
        <w:tblCellMar>
          <w:top w:w="0" w:type="dxa"/>
          <w:left w:w="0" w:type="dxa"/>
          <w:bottom w:w="0" w:type="dxa"/>
          <w:right w:w="0" w:type="dxa"/>
        </w:tblCellMar>
      </w:tblPr>
      <w:tblGrid>
        <w:gridCol w:w="9972"/>
      </w:tblGrid>
      <w:tr w14:paraId="45AF2E36">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49928C04">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Meeting Management</w:t>
            </w:r>
          </w:p>
        </w:tc>
      </w:tr>
      <w:tr w14:paraId="1DEBA197">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0BC99124">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schedule and manage virtual meetings.</w:t>
            </w:r>
          </w:p>
        </w:tc>
      </w:tr>
      <w:tr w14:paraId="29B85863">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7A97E2CA">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w:t>
            </w:r>
            <w:r>
              <w:rPr>
                <w:rFonts w:hint="default" w:ascii="Times New Roman" w:hAnsi="Times New Roman" w:cs="Times New Roman"/>
                <w:color w:val="4F81BD" w:themeColor="accent1"/>
                <w:sz w:val="22"/>
                <w:szCs w:val="22"/>
                <w:lang w:val="en-US"/>
                <w14:textFill>
                  <w14:solidFill>
                    <w14:schemeClr w14:val="accent1"/>
                  </w14:solidFill>
                </w14:textFill>
              </w:rPr>
              <w:t xml:space="preserve">Title </w:t>
            </w:r>
            <w:r>
              <w:rPr>
                <w:rFonts w:hint="default" w:ascii="Times New Roman" w:hAnsi="Times New Roman" w:cs="Times New Roman"/>
                <w:color w:val="000000" w:themeColor="text1"/>
                <w:sz w:val="22"/>
                <w:szCs w:val="22"/>
                <w:lang w:val="en-US"/>
                <w14:textFill>
                  <w14:solidFill>
                    <w14:schemeClr w14:val="tx1"/>
                  </w14:solidFill>
                </w14:textFill>
              </w:rPr>
              <w:t>(valid, invalid, empt</w:t>
            </w:r>
            <w:r>
              <w:rPr>
                <w:rFonts w:hint="default" w:ascii="Times New Roman" w:hAnsi="Times New Roman" w:cs="Times New Roman"/>
                <w:sz w:val="22"/>
                <w:szCs w:val="22"/>
              </w:rPr>
              <w:t xml:space="preserve">y) </w:t>
            </w:r>
          </w:p>
          <w:p w14:paraId="086CE138">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 Date and Time</w:t>
            </w:r>
            <w:r>
              <w:rPr>
                <w:rFonts w:hint="default" w:ascii="Times New Roman" w:hAnsi="Times New Roman" w:eastAsia="SimSun" w:cs="Times New Roman"/>
                <w:sz w:val="22"/>
                <w:szCs w:val="22"/>
              </w:rPr>
              <w:t xml:space="preserve"> (future, past, empty)</w:t>
            </w:r>
          </w:p>
          <w:p w14:paraId="7CCF7805">
            <w:pPr>
              <w:keepNext w:val="0"/>
              <w:keepLines w:val="0"/>
              <w:widowControl/>
              <w:suppressLineNumbers w:val="0"/>
              <w:ind w:firstLine="1320" w:firstLineChars="60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Duration</w:t>
            </w:r>
            <w:r>
              <w:rPr>
                <w:rFonts w:hint="default" w:ascii="Times New Roman" w:hAnsi="Times New Roman" w:eastAsia="SimSun" w:cs="Times New Roman"/>
                <w:sz w:val="22"/>
                <w:szCs w:val="22"/>
              </w:rPr>
              <w:t xml:space="preserve"> (valid, invalid, empty)</w:t>
            </w:r>
          </w:p>
          <w:p w14:paraId="79EA737C">
            <w:pPr>
              <w:keepNext w:val="0"/>
              <w:keepLines w:val="0"/>
              <w:widowControl/>
              <w:suppressLineNumbers w:val="0"/>
              <w:ind w:firstLine="1540" w:firstLineChars="70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Participants</w:t>
            </w:r>
            <w:r>
              <w:rPr>
                <w:rFonts w:hint="default" w:ascii="Times New Roman" w:hAnsi="Times New Roman" w:eastAsia="SimSun" w:cs="Times New Roman"/>
                <w:sz w:val="22"/>
                <w:szCs w:val="22"/>
              </w:rPr>
              <w:t xml:space="preserve"> (valid, invalid, empty)</w:t>
            </w:r>
          </w:p>
          <w:p w14:paraId="03A693C9">
            <w:pPr>
              <w:keepNext w:val="0"/>
              <w:keepLines w:val="0"/>
              <w:widowControl/>
              <w:suppressLineNumbers w:val="0"/>
              <w:ind w:firstLine="1540" w:firstLineChars="70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Meeting Link </w:t>
            </w:r>
            <w:r>
              <w:rPr>
                <w:rFonts w:hint="default" w:ascii="Times New Roman" w:hAnsi="Times New Roman" w:eastAsia="SimSun" w:cs="Times New Roman"/>
                <w:sz w:val="22"/>
                <w:szCs w:val="22"/>
              </w:rPr>
              <w:t>(valid, invalid, empty)</w:t>
            </w:r>
          </w:p>
          <w:p w14:paraId="4DC55B2B">
            <w:pPr>
              <w:keepNext w:val="0"/>
              <w:keepLines w:val="0"/>
              <w:widowControl/>
              <w:suppressLineNumbers w:val="0"/>
              <w:ind w:firstLine="1540" w:firstLineChars="700"/>
              <w:rPr>
                <w:rFonts w:hint="default" w:ascii="Times New Roman" w:hAnsi="Times New Roma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User Role</w:t>
            </w:r>
            <w:r>
              <w:rPr>
                <w:rFonts w:hint="default" w:ascii="Times New Roman" w:hAnsi="Times New Roman" w:eastAsia="SimSun" w:cs="Times New Roman"/>
                <w:sz w:val="22"/>
                <w:szCs w:val="22"/>
              </w:rPr>
              <w:t xml:space="preserve"> (host, participant)</w:t>
            </w:r>
          </w:p>
        </w:tc>
      </w:tr>
    </w:tbl>
    <w:p w14:paraId="12FEC8D1">
      <w:pPr>
        <w:rPr>
          <w:rFonts w:hint="default" w:cs="Times New Roman"/>
          <w:color w:val="000000" w:themeColor="text1"/>
          <w:sz w:val="22"/>
          <w:szCs w:val="22"/>
          <w:lang w:val="en-US"/>
          <w14:textFill>
            <w14:solidFill>
              <w14:schemeClr w14:val="tx1"/>
            </w14:solidFill>
          </w14:textFill>
        </w:rPr>
      </w:pPr>
    </w:p>
    <w:p w14:paraId="21C49C88">
      <w:pPr>
        <w:rPr>
          <w:rFonts w:hint="default" w:cs="Times New Roman"/>
          <w:color w:val="000000" w:themeColor="text1"/>
          <w:sz w:val="22"/>
          <w:szCs w:val="22"/>
          <w:lang w:val="en-US"/>
          <w14:textFill>
            <w14:solidFill>
              <w14:schemeClr w14:val="tx1"/>
            </w14:solidFill>
          </w14:textFill>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41"/>
        <w:gridCol w:w="1656"/>
        <w:gridCol w:w="1656"/>
        <w:gridCol w:w="1656"/>
        <w:gridCol w:w="1638"/>
      </w:tblGrid>
      <w:tr w14:paraId="6C68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14:paraId="7FADCA9B">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Test Case ID</w:t>
            </w:r>
          </w:p>
        </w:tc>
        <w:tc>
          <w:tcPr>
            <w:tcW w:w="1641" w:type="dxa"/>
          </w:tcPr>
          <w:p w14:paraId="226C1EB4">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Test Case Description</w:t>
            </w:r>
          </w:p>
        </w:tc>
        <w:tc>
          <w:tcPr>
            <w:tcW w:w="1656" w:type="dxa"/>
          </w:tcPr>
          <w:p w14:paraId="62617847">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Test Steps</w:t>
            </w:r>
          </w:p>
        </w:tc>
        <w:tc>
          <w:tcPr>
            <w:tcW w:w="1656" w:type="dxa"/>
          </w:tcPr>
          <w:p w14:paraId="7352EC04">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Expected Result</w:t>
            </w:r>
          </w:p>
        </w:tc>
        <w:tc>
          <w:tcPr>
            <w:tcW w:w="1656" w:type="dxa"/>
          </w:tcPr>
          <w:p w14:paraId="12B1B1B6">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Actual Results</w:t>
            </w:r>
          </w:p>
        </w:tc>
        <w:tc>
          <w:tcPr>
            <w:tcW w:w="1638" w:type="dxa"/>
          </w:tcPr>
          <w:p w14:paraId="7553FAE3">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Pass/Faill</w:t>
            </w:r>
          </w:p>
        </w:tc>
      </w:tr>
      <w:tr w14:paraId="6611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14:paraId="17209EE4">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TC044</w:t>
            </w:r>
          </w:p>
        </w:tc>
        <w:tc>
          <w:tcPr>
            <w:tcW w:w="1641" w:type="dxa"/>
          </w:tcPr>
          <w:p w14:paraId="63F95AAB">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Verify scheduling virtual meeting with valid data</w:t>
            </w:r>
          </w:p>
        </w:tc>
        <w:tc>
          <w:tcPr>
            <w:tcW w:w="1656" w:type="dxa"/>
            <w:shd w:val="clear" w:color="auto" w:fill="auto"/>
            <w:vAlign w:val="center"/>
          </w:tcPr>
          <w:p w14:paraId="2031C91A">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Meetings</w:t>
            </w:r>
          </w:p>
          <w:p w14:paraId="3A9D5B3B">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Schedule Meeting</w:t>
            </w:r>
          </w:p>
          <w:p w14:paraId="7A72B721">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3,Enter Title</w:t>
            </w:r>
          </w:p>
          <w:p w14:paraId="6FD08E68">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4,Select Date &amp; Time (future)</w:t>
            </w:r>
          </w:p>
          <w:p w14:paraId="169B20DD">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5,Set Duration</w:t>
            </w:r>
          </w:p>
          <w:p w14:paraId="57F2DA3E">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6,Invite participants / add links</w:t>
            </w:r>
          </w:p>
          <w:p w14:paraId="046A7AD7">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7,Click “Schedule”</w:t>
            </w:r>
          </w:p>
        </w:tc>
        <w:tc>
          <w:tcPr>
            <w:tcW w:w="1656" w:type="dxa"/>
            <w:shd w:val="clear" w:color="auto" w:fill="auto"/>
            <w:vAlign w:val="center"/>
          </w:tcPr>
          <w:p w14:paraId="06F13497">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Meeting must be scheduled and appear in Meetings list</w:t>
            </w:r>
          </w:p>
        </w:tc>
        <w:tc>
          <w:tcPr>
            <w:tcW w:w="1656" w:type="dxa"/>
          </w:tcPr>
          <w:p w14:paraId="2F8E7392">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Meeting scheduled and listed</w:t>
            </w:r>
          </w:p>
        </w:tc>
        <w:tc>
          <w:tcPr>
            <w:tcW w:w="1638" w:type="dxa"/>
          </w:tcPr>
          <w:p w14:paraId="6C1E3D67">
            <w:pPr>
              <w:rPr>
                <w:rFonts w:hint="default" w:ascii="Times New Roman" w:hAnsi="Times New Roman" w:cs="Times New Roman"/>
                <w:bCs/>
                <w:sz w:val="22"/>
                <w:szCs w:val="22"/>
                <w:vertAlign w:val="baseline"/>
              </w:rPr>
            </w:pPr>
            <w:r>
              <w:rPr>
                <w:rFonts w:hint="default" w:ascii="Times New Roman" w:hAnsi="Times New Roman" w:eastAsia="Times New Roman" w:cs="Times New Roman"/>
                <w:sz w:val="22"/>
                <w:szCs w:val="22"/>
              </w:rPr>
              <w:t>pass</w:t>
            </w:r>
          </w:p>
        </w:tc>
      </w:tr>
      <w:tr w14:paraId="0FAD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14:paraId="6D7500D2">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TC04</w:t>
            </w:r>
            <w:r>
              <w:rPr>
                <w:rFonts w:hint="default" w:eastAsia="SimSun" w:cs="Times New Roman"/>
                <w:kern w:val="0"/>
                <w:sz w:val="22"/>
                <w:szCs w:val="22"/>
                <w:lang w:val="en-US" w:eastAsia="zh-CN" w:bidi="ar"/>
              </w:rPr>
              <w:t>5</w:t>
            </w:r>
          </w:p>
        </w:tc>
        <w:tc>
          <w:tcPr>
            <w:tcW w:w="1641" w:type="dxa"/>
            <w:shd w:val="clear" w:color="auto" w:fill="auto"/>
            <w:vAlign w:val="center"/>
          </w:tcPr>
          <w:p w14:paraId="2D5677CF">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Verify scheduling meeting without title</w:t>
            </w:r>
          </w:p>
        </w:tc>
        <w:tc>
          <w:tcPr>
            <w:tcW w:w="1656" w:type="dxa"/>
          </w:tcPr>
          <w:p w14:paraId="05E73E27">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Meetings</w:t>
            </w:r>
          </w:p>
          <w:p w14:paraId="3132A0A1">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Schedule Meeting</w:t>
            </w:r>
          </w:p>
          <w:p w14:paraId="34B720F7">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3,Leave Title empty</w:t>
            </w:r>
          </w:p>
          <w:p w14:paraId="1B03413C">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4,Fill other required fields</w:t>
            </w:r>
          </w:p>
          <w:p w14:paraId="2FCA2D96">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5,Click “Schedule”</w:t>
            </w:r>
          </w:p>
        </w:tc>
        <w:tc>
          <w:tcPr>
            <w:tcW w:w="1656" w:type="dxa"/>
          </w:tcPr>
          <w:p w14:paraId="5A65432C">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Error message must be displayed: "Title is required"</w:t>
            </w:r>
          </w:p>
        </w:tc>
        <w:tc>
          <w:tcPr>
            <w:tcW w:w="1656" w:type="dxa"/>
          </w:tcPr>
          <w:p w14:paraId="79B2239B">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Error message displayed: "Title is required"</w:t>
            </w:r>
          </w:p>
        </w:tc>
        <w:tc>
          <w:tcPr>
            <w:tcW w:w="1638" w:type="dxa"/>
          </w:tcPr>
          <w:p w14:paraId="232177BC">
            <w:pPr>
              <w:rPr>
                <w:rFonts w:hint="default" w:ascii="Times New Roman" w:hAnsi="Times New Roman" w:cs="Times New Roman"/>
                <w:bCs/>
                <w:sz w:val="22"/>
                <w:szCs w:val="22"/>
                <w:vertAlign w:val="baseline"/>
              </w:rPr>
            </w:pPr>
            <w:r>
              <w:rPr>
                <w:rFonts w:hint="default" w:ascii="Times New Roman" w:hAnsi="Times New Roman" w:eastAsia="Times New Roman" w:cs="Times New Roman"/>
                <w:sz w:val="22"/>
                <w:szCs w:val="22"/>
              </w:rPr>
              <w:t>pass</w:t>
            </w:r>
          </w:p>
        </w:tc>
      </w:tr>
      <w:tr w14:paraId="03C6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14:paraId="66644305">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TC04</w:t>
            </w:r>
            <w:r>
              <w:rPr>
                <w:rFonts w:hint="default" w:eastAsia="SimSun" w:cs="Times New Roman"/>
                <w:kern w:val="0"/>
                <w:sz w:val="22"/>
                <w:szCs w:val="22"/>
                <w:lang w:val="en-US" w:eastAsia="zh-CN" w:bidi="ar"/>
              </w:rPr>
              <w:t>6</w:t>
            </w:r>
          </w:p>
        </w:tc>
        <w:tc>
          <w:tcPr>
            <w:tcW w:w="1641" w:type="dxa"/>
          </w:tcPr>
          <w:p w14:paraId="58ED11F8">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Verify scheduling meeting with past date</w:t>
            </w:r>
          </w:p>
        </w:tc>
        <w:tc>
          <w:tcPr>
            <w:tcW w:w="1656" w:type="dxa"/>
          </w:tcPr>
          <w:p w14:paraId="6BBC7A75">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Meetings</w:t>
            </w:r>
          </w:p>
          <w:p w14:paraId="73295922">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Schedule Meeting</w:t>
            </w:r>
          </w:p>
          <w:p w14:paraId="1CFC407E">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3,Select past date/time</w:t>
            </w:r>
          </w:p>
          <w:p w14:paraId="1396F846">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4,Click “Schedule”</w:t>
            </w:r>
          </w:p>
        </w:tc>
        <w:tc>
          <w:tcPr>
            <w:tcW w:w="1656" w:type="dxa"/>
          </w:tcPr>
          <w:p w14:paraId="12FE0000">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Error message must be displayed: "Meeting date/time must be in the future"</w:t>
            </w:r>
          </w:p>
        </w:tc>
        <w:tc>
          <w:tcPr>
            <w:tcW w:w="1656" w:type="dxa"/>
            <w:shd w:val="clear" w:color="auto" w:fill="auto"/>
            <w:vAlign w:val="center"/>
          </w:tcPr>
          <w:p w14:paraId="0380335D">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Error message displayed: "Meeting date/time must be in the future"</w:t>
            </w:r>
          </w:p>
        </w:tc>
        <w:tc>
          <w:tcPr>
            <w:tcW w:w="1638" w:type="dxa"/>
          </w:tcPr>
          <w:p w14:paraId="2620F521">
            <w:pPr>
              <w:rPr>
                <w:rFonts w:hint="default" w:ascii="Times New Roman" w:hAnsi="Times New Roman" w:cs="Times New Roman"/>
                <w:bCs/>
                <w:sz w:val="22"/>
                <w:szCs w:val="22"/>
                <w:vertAlign w:val="baseline"/>
              </w:rPr>
            </w:pPr>
            <w:r>
              <w:rPr>
                <w:rFonts w:hint="default" w:ascii="Times New Roman" w:hAnsi="Times New Roman" w:eastAsia="Times New Roman" w:cs="Times New Roman"/>
                <w:sz w:val="22"/>
                <w:szCs w:val="22"/>
              </w:rPr>
              <w:t>pass</w:t>
            </w:r>
          </w:p>
        </w:tc>
      </w:tr>
      <w:tr w14:paraId="22F6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14:paraId="67ACD76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47</w:t>
            </w:r>
          </w:p>
        </w:tc>
        <w:tc>
          <w:tcPr>
            <w:tcW w:w="1641" w:type="dxa"/>
          </w:tcPr>
          <w:p w14:paraId="14B8E13B">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Verify host can start meeting</w:t>
            </w:r>
          </w:p>
        </w:tc>
        <w:tc>
          <w:tcPr>
            <w:tcW w:w="1656" w:type="dxa"/>
          </w:tcPr>
          <w:p w14:paraId="65701F2D">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1,Host opens scheduled meeting</w:t>
            </w:r>
          </w:p>
          <w:p w14:paraId="7A5F8E1D">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2,Click “Start Meeting”</w:t>
            </w:r>
          </w:p>
        </w:tc>
        <w:tc>
          <w:tcPr>
            <w:tcW w:w="1656" w:type="dxa"/>
          </w:tcPr>
          <w:p w14:paraId="7251EEB2">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Meeting must start and participants can join</w:t>
            </w:r>
          </w:p>
        </w:tc>
        <w:tc>
          <w:tcPr>
            <w:tcW w:w="1656" w:type="dxa"/>
          </w:tcPr>
          <w:p w14:paraId="79B9F61F">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Meeting started; participants can join</w:t>
            </w:r>
          </w:p>
        </w:tc>
        <w:tc>
          <w:tcPr>
            <w:tcW w:w="1638" w:type="dxa"/>
          </w:tcPr>
          <w:p w14:paraId="264A888C">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pass</w:t>
            </w:r>
          </w:p>
        </w:tc>
      </w:tr>
    </w:tbl>
    <w:p w14:paraId="7B925EA9">
      <w:pPr>
        <w:rPr>
          <w:bCs/>
          <w:sz w:val="22"/>
        </w:rPr>
      </w:pPr>
    </w:p>
    <w:p w14:paraId="2FC024B7">
      <w:pPr>
        <w:rPr>
          <w:rFonts w:hint="default" w:cs="Times New Roman"/>
          <w:color w:val="000000" w:themeColor="text1"/>
          <w:sz w:val="22"/>
          <w:szCs w:val="22"/>
          <w:lang w:val="en-US"/>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Table </w:t>
      </w:r>
      <w:r>
        <w:rPr>
          <w:rFonts w:hint="default" w:cs="Times New Roman"/>
          <w:color w:val="000000" w:themeColor="text1"/>
          <w:sz w:val="22"/>
          <w:szCs w:val="22"/>
          <w:lang w:val="en-US"/>
          <w14:textFill>
            <w14:solidFill>
              <w14:schemeClr w14:val="tx1"/>
            </w14:solidFill>
          </w14:textFill>
        </w:rPr>
        <w:t>7</w:t>
      </w:r>
      <w:r>
        <w:rPr>
          <w:rFonts w:ascii="Times New Roman" w:hAnsi="Times New Roman" w:cs="Times New Roman"/>
          <w:color w:val="000000" w:themeColor="text1"/>
          <w:sz w:val="22"/>
          <w:szCs w:val="22"/>
          <w14:textFill>
            <w14:solidFill>
              <w14:schemeClr w14:val="tx1"/>
            </w14:solidFill>
          </w14:textFill>
        </w:rPr>
        <w:t xml:space="preserve">: Test case specification for </w:t>
      </w:r>
      <w:r>
        <w:rPr>
          <w:rFonts w:hint="default" w:cs="Times New Roman"/>
          <w:color w:val="000000" w:themeColor="text1"/>
          <w:sz w:val="22"/>
          <w:szCs w:val="22"/>
          <w:lang w:val="en-US"/>
          <w14:textFill>
            <w14:solidFill>
              <w14:schemeClr w14:val="tx1"/>
            </w14:solidFill>
          </w14:textFill>
        </w:rPr>
        <w:t>Announcement</w:t>
      </w:r>
    </w:p>
    <w:tbl>
      <w:tblPr>
        <w:tblStyle w:val="12"/>
        <w:tblW w:w="9972" w:type="dxa"/>
        <w:tblInd w:w="3" w:type="dxa"/>
        <w:tblLayout w:type="fixed"/>
        <w:tblCellMar>
          <w:top w:w="0" w:type="dxa"/>
          <w:left w:w="0" w:type="dxa"/>
          <w:bottom w:w="0" w:type="dxa"/>
          <w:right w:w="0" w:type="dxa"/>
        </w:tblCellMar>
      </w:tblPr>
      <w:tblGrid>
        <w:gridCol w:w="9972"/>
      </w:tblGrid>
      <w:tr w14:paraId="06F988A9">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547A67F3">
            <w:pPr>
              <w:rPr>
                <w:rFonts w:hint="default" w:ascii="Times New Roman" w:hAnsi="Times New Roman" w:cs="Times New Roman"/>
                <w:sz w:val="22"/>
                <w:szCs w:val="22"/>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cs="Times New Roman"/>
                <w:color w:val="000000" w:themeColor="text1"/>
                <w:sz w:val="22"/>
                <w:szCs w:val="22"/>
                <w:lang w:val="en-US"/>
                <w14:textFill>
                  <w14:solidFill>
                    <w14:schemeClr w14:val="tx1"/>
                  </w14:solidFill>
                </w14:textFill>
              </w:rPr>
              <w:t xml:space="preserve">Announcement </w:t>
            </w:r>
            <w:r>
              <w:rPr>
                <w:rFonts w:hint="default" w:ascii="Times New Roman" w:hAnsi="Times New Roman" w:eastAsia="SimSun" w:cs="Times New Roman"/>
                <w:sz w:val="22"/>
                <w:szCs w:val="22"/>
              </w:rPr>
              <w:t>Management</w:t>
            </w:r>
          </w:p>
        </w:tc>
      </w:tr>
      <w:tr w14:paraId="4901DF78">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1765CEE3">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create, edit, and delete announcements.</w:t>
            </w:r>
          </w:p>
        </w:tc>
      </w:tr>
      <w:tr w14:paraId="7C892080">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4E2B8FCB">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w:t>
            </w:r>
            <w:r>
              <w:rPr>
                <w:rFonts w:hint="default" w:ascii="Times New Roman" w:hAnsi="Times New Roman" w:cs="Times New Roman"/>
                <w:color w:val="4F81BD" w:themeColor="accent1"/>
                <w:sz w:val="22"/>
                <w:szCs w:val="22"/>
                <w:lang w:val="en-US"/>
                <w14:textFill>
                  <w14:solidFill>
                    <w14:schemeClr w14:val="accent1"/>
                  </w14:solidFill>
                </w14:textFill>
              </w:rPr>
              <w:t xml:space="preserve">Title </w:t>
            </w:r>
            <w:r>
              <w:rPr>
                <w:rFonts w:hint="default" w:ascii="Times New Roman" w:hAnsi="Times New Roman" w:cs="Times New Roman"/>
                <w:color w:val="000000" w:themeColor="text1"/>
                <w:sz w:val="22"/>
                <w:szCs w:val="22"/>
                <w:lang w:val="en-US"/>
                <w14:textFill>
                  <w14:solidFill>
                    <w14:schemeClr w14:val="tx1"/>
                  </w14:solidFill>
                </w14:textFill>
              </w:rPr>
              <w:t>(valid, invalid, empt</w:t>
            </w:r>
            <w:r>
              <w:rPr>
                <w:rFonts w:hint="default" w:ascii="Times New Roman" w:hAnsi="Times New Roman" w:cs="Times New Roman"/>
                <w:sz w:val="22"/>
                <w:szCs w:val="22"/>
              </w:rPr>
              <w:t xml:space="preserve">y) </w:t>
            </w:r>
          </w:p>
          <w:p w14:paraId="641C1883">
            <w:pPr>
              <w:keepNext w:val="0"/>
              <w:keepLines w:val="0"/>
              <w:widowControl/>
              <w:suppressLineNumbers w:val="0"/>
              <w:ind w:firstLine="1430" w:firstLineChars="6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 </w:t>
            </w:r>
            <w:r>
              <w:rPr>
                <w:rFonts w:hint="default" w:ascii="Times New Roman" w:hAnsi="Times New Roman" w:eastAsia="SimSun" w:cs="Times New Roman"/>
                <w:sz w:val="22"/>
                <w:szCs w:val="22"/>
              </w:rPr>
              <w:t>Message (valid, invalid, empty)</w:t>
            </w:r>
          </w:p>
          <w:p w14:paraId="25C627D9">
            <w:pPr>
              <w:keepNext w:val="0"/>
              <w:keepLines w:val="0"/>
              <w:widowControl/>
              <w:suppressLineNumbers w:val="0"/>
              <w:ind w:firstLine="1320" w:firstLineChars="60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Announcement Status (new, existing)</w:t>
            </w:r>
          </w:p>
          <w:p w14:paraId="435F8953">
            <w:pPr>
              <w:keepNext w:val="0"/>
              <w:keepLines w:val="0"/>
              <w:widowControl/>
              <w:suppressLineNumbers w:val="0"/>
              <w:ind w:firstLine="1210" w:firstLineChars="550"/>
              <w:rPr>
                <w:rFonts w:hint="default" w:ascii="Times New Roman" w:hAnsi="Times New Roman" w:cs="Times New Roman"/>
                <w:sz w:val="22"/>
                <w:szCs w:val="22"/>
              </w:rPr>
            </w:pPr>
            <w:r>
              <w:rPr>
                <w:rFonts w:hint="default" w:ascii="Times New Roman" w:hAnsi="Times New Roman" w:eastAsia="SimSun" w:cs="Times New Roman"/>
                <w:sz w:val="22"/>
                <w:szCs w:val="22"/>
              </w:rPr>
              <w:t>User Action (create, edit, delete)</w:t>
            </w:r>
          </w:p>
        </w:tc>
      </w:tr>
    </w:tbl>
    <w:p w14:paraId="515AEF5F">
      <w:pPr>
        <w:rPr>
          <w:rFonts w:hint="default" w:cs="Times New Roman"/>
          <w:color w:val="000000" w:themeColor="text1"/>
          <w:sz w:val="22"/>
          <w:szCs w:val="22"/>
          <w:lang w:val="en-US"/>
          <w14:textFill>
            <w14:solidFill>
              <w14:schemeClr w14:val="tx1"/>
            </w14:solidFill>
          </w14:textFill>
        </w:rPr>
      </w:pPr>
    </w:p>
    <w:p w14:paraId="14092B57">
      <w:pPr>
        <w:rPr>
          <w:rFonts w:hint="default"/>
          <w:bCs/>
          <w:sz w:val="22"/>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1618"/>
        <w:gridCol w:w="2141"/>
        <w:gridCol w:w="1633"/>
        <w:gridCol w:w="1633"/>
        <w:gridCol w:w="1492"/>
      </w:tblGrid>
      <w:tr w14:paraId="053C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11" w:type="dxa"/>
          </w:tcPr>
          <w:p w14:paraId="55ED8651">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Test Case ID</w:t>
            </w:r>
          </w:p>
        </w:tc>
        <w:tc>
          <w:tcPr>
            <w:tcW w:w="1656" w:type="dxa"/>
          </w:tcPr>
          <w:p w14:paraId="36FECDEE">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Test Case Description</w:t>
            </w:r>
          </w:p>
        </w:tc>
        <w:tc>
          <w:tcPr>
            <w:tcW w:w="1776" w:type="dxa"/>
          </w:tcPr>
          <w:p w14:paraId="1C4D3C2D">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Test Steps</w:t>
            </w:r>
          </w:p>
        </w:tc>
        <w:tc>
          <w:tcPr>
            <w:tcW w:w="1656" w:type="dxa"/>
          </w:tcPr>
          <w:p w14:paraId="09C1567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Expected Result</w:t>
            </w:r>
          </w:p>
        </w:tc>
        <w:tc>
          <w:tcPr>
            <w:tcW w:w="1656" w:type="dxa"/>
          </w:tcPr>
          <w:p w14:paraId="0F5B4569">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Actual Results</w:t>
            </w:r>
          </w:p>
        </w:tc>
        <w:tc>
          <w:tcPr>
            <w:tcW w:w="1609" w:type="dxa"/>
          </w:tcPr>
          <w:p w14:paraId="10211BB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Pass/Faill</w:t>
            </w:r>
          </w:p>
        </w:tc>
      </w:tr>
      <w:tr w14:paraId="1925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42B1F91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48</w:t>
            </w:r>
          </w:p>
        </w:tc>
        <w:tc>
          <w:tcPr>
            <w:tcW w:w="1656" w:type="dxa"/>
            <w:shd w:val="clear" w:color="auto" w:fill="auto"/>
            <w:vAlign w:val="center"/>
          </w:tcPr>
          <w:p w14:paraId="74894CB0">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Verify creating announcement with valid data</w:t>
            </w:r>
          </w:p>
        </w:tc>
        <w:tc>
          <w:tcPr>
            <w:tcW w:w="1776" w:type="dxa"/>
          </w:tcPr>
          <w:p w14:paraId="73B4DCFE">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Announcements</w:t>
            </w:r>
          </w:p>
          <w:p w14:paraId="5A84A274">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Create Announcement</w:t>
            </w:r>
          </w:p>
          <w:p w14:paraId="5BAC682E">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3,Enter Title</w:t>
            </w:r>
          </w:p>
          <w:p w14:paraId="322B294F">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4,Enter Message</w:t>
            </w:r>
          </w:p>
          <w:p w14:paraId="032C79C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5,Click “Post”</w:t>
            </w:r>
          </w:p>
        </w:tc>
        <w:tc>
          <w:tcPr>
            <w:tcW w:w="1656" w:type="dxa"/>
          </w:tcPr>
          <w:p w14:paraId="761F262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Announcement must be posted successfully</w:t>
            </w:r>
          </w:p>
        </w:tc>
        <w:tc>
          <w:tcPr>
            <w:tcW w:w="1656" w:type="dxa"/>
          </w:tcPr>
          <w:p w14:paraId="69490EC7">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Announcement posted successfully</w:t>
            </w:r>
          </w:p>
        </w:tc>
        <w:tc>
          <w:tcPr>
            <w:tcW w:w="1609" w:type="dxa"/>
          </w:tcPr>
          <w:p w14:paraId="411857CF">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r w14:paraId="6997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5AD6DE1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49</w:t>
            </w:r>
          </w:p>
        </w:tc>
        <w:tc>
          <w:tcPr>
            <w:tcW w:w="1656" w:type="dxa"/>
          </w:tcPr>
          <w:p w14:paraId="1341F33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creating announcement without title</w:t>
            </w:r>
          </w:p>
        </w:tc>
        <w:tc>
          <w:tcPr>
            <w:tcW w:w="1776" w:type="dxa"/>
          </w:tcPr>
          <w:p w14:paraId="399FF49A">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Announcements</w:t>
            </w:r>
          </w:p>
          <w:p w14:paraId="3430AB0C">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Create Announcement</w:t>
            </w:r>
          </w:p>
          <w:p w14:paraId="7813B245">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3,Leave Title empty</w:t>
            </w:r>
          </w:p>
          <w:p w14:paraId="11D9FE30">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4,Click “Post”</w:t>
            </w:r>
          </w:p>
        </w:tc>
        <w:tc>
          <w:tcPr>
            <w:tcW w:w="1656" w:type="dxa"/>
          </w:tcPr>
          <w:p w14:paraId="2F399944">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Error message must be displayed: "Title is required"</w:t>
            </w:r>
          </w:p>
        </w:tc>
        <w:tc>
          <w:tcPr>
            <w:tcW w:w="1656" w:type="dxa"/>
            <w:shd w:val="clear" w:color="auto" w:fill="auto"/>
            <w:vAlign w:val="center"/>
          </w:tcPr>
          <w:p w14:paraId="7F0EC063">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Error message displayed: "Title is required"</w:t>
            </w:r>
          </w:p>
        </w:tc>
        <w:tc>
          <w:tcPr>
            <w:tcW w:w="1609" w:type="dxa"/>
            <w:shd w:val="clear" w:color="auto" w:fill="auto"/>
            <w:vAlign w:val="center"/>
          </w:tcPr>
          <w:p w14:paraId="19D7B566">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pass</w:t>
            </w:r>
          </w:p>
        </w:tc>
      </w:tr>
      <w:tr w14:paraId="082C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735FEAA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50</w:t>
            </w:r>
          </w:p>
        </w:tc>
        <w:tc>
          <w:tcPr>
            <w:tcW w:w="1656" w:type="dxa"/>
          </w:tcPr>
          <w:p w14:paraId="745C85B0">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creating announcement without message</w:t>
            </w:r>
          </w:p>
        </w:tc>
        <w:tc>
          <w:tcPr>
            <w:tcW w:w="1776" w:type="dxa"/>
            <w:shd w:val="clear" w:color="auto" w:fill="auto"/>
            <w:vAlign w:val="center"/>
          </w:tcPr>
          <w:p w14:paraId="5DB7B0DA">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Announcements</w:t>
            </w:r>
          </w:p>
          <w:p w14:paraId="4E8AA1B2">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Create Announcement</w:t>
            </w:r>
          </w:p>
          <w:p w14:paraId="35740041">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3,Enter Title</w:t>
            </w:r>
          </w:p>
          <w:p w14:paraId="4824BA5E">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4,Leave Message empty</w:t>
            </w:r>
          </w:p>
          <w:p w14:paraId="472EAA76">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5,Click “Post”</w:t>
            </w:r>
          </w:p>
        </w:tc>
        <w:tc>
          <w:tcPr>
            <w:tcW w:w="1656" w:type="dxa"/>
            <w:shd w:val="clear" w:color="auto" w:fill="auto"/>
            <w:vAlign w:val="center"/>
          </w:tcPr>
          <w:p w14:paraId="7541CF58">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Error message must be displayed: "Message is required"</w:t>
            </w:r>
          </w:p>
        </w:tc>
        <w:tc>
          <w:tcPr>
            <w:tcW w:w="1656" w:type="dxa"/>
          </w:tcPr>
          <w:p w14:paraId="24559FF7">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Error message displayed: "Message is required"</w:t>
            </w:r>
          </w:p>
        </w:tc>
        <w:tc>
          <w:tcPr>
            <w:tcW w:w="1609" w:type="dxa"/>
          </w:tcPr>
          <w:p w14:paraId="11B38215">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r w14:paraId="13CE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273D169F">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51</w:t>
            </w:r>
          </w:p>
        </w:tc>
        <w:tc>
          <w:tcPr>
            <w:tcW w:w="1656" w:type="dxa"/>
          </w:tcPr>
          <w:p w14:paraId="42F56EA5">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announcement edit</w:t>
            </w:r>
          </w:p>
        </w:tc>
        <w:tc>
          <w:tcPr>
            <w:tcW w:w="1776" w:type="dxa"/>
          </w:tcPr>
          <w:p w14:paraId="61DF5DA9">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1,Open existing announcement</w:t>
            </w:r>
          </w:p>
          <w:p w14:paraId="070E9019">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“Edit”</w:t>
            </w:r>
          </w:p>
          <w:p w14:paraId="349992D6">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3,Change Title/Message</w:t>
            </w:r>
          </w:p>
          <w:p w14:paraId="43909E3F">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4,Click “Save”</w:t>
            </w:r>
          </w:p>
        </w:tc>
        <w:tc>
          <w:tcPr>
            <w:tcW w:w="1656" w:type="dxa"/>
          </w:tcPr>
          <w:p w14:paraId="3F54B7C1">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Announcement must be updated</w:t>
            </w:r>
          </w:p>
        </w:tc>
        <w:tc>
          <w:tcPr>
            <w:tcW w:w="1656" w:type="dxa"/>
          </w:tcPr>
          <w:p w14:paraId="05ACADF4">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Announcement updated successfully</w:t>
            </w:r>
          </w:p>
        </w:tc>
        <w:tc>
          <w:tcPr>
            <w:tcW w:w="1609" w:type="dxa"/>
          </w:tcPr>
          <w:p w14:paraId="51E38BF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r w14:paraId="5BCE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7734D7C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52</w:t>
            </w:r>
          </w:p>
        </w:tc>
        <w:tc>
          <w:tcPr>
            <w:tcW w:w="1656" w:type="dxa"/>
          </w:tcPr>
          <w:p w14:paraId="3D00E000">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announcement delete</w:t>
            </w:r>
          </w:p>
        </w:tc>
        <w:tc>
          <w:tcPr>
            <w:tcW w:w="1776" w:type="dxa"/>
          </w:tcPr>
          <w:p w14:paraId="1530AA1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1,Open existing announcement2,Click “Delete”3,Confirm deletion</w:t>
            </w:r>
          </w:p>
        </w:tc>
        <w:tc>
          <w:tcPr>
            <w:tcW w:w="1656" w:type="dxa"/>
          </w:tcPr>
          <w:p w14:paraId="70AA486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Announcement must be removed</w:t>
            </w:r>
          </w:p>
        </w:tc>
        <w:tc>
          <w:tcPr>
            <w:tcW w:w="1656" w:type="dxa"/>
          </w:tcPr>
          <w:p w14:paraId="168105F5">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Announcement removed</w:t>
            </w:r>
          </w:p>
        </w:tc>
        <w:tc>
          <w:tcPr>
            <w:tcW w:w="1609" w:type="dxa"/>
          </w:tcPr>
          <w:p w14:paraId="7330608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bl>
    <w:p w14:paraId="1E568039">
      <w:pPr>
        <w:rPr>
          <w:rFonts w:hint="default" w:ascii="Times New Roman" w:hAnsi="Times New Roman" w:cs="Times New Roman"/>
          <w:bCs/>
          <w:sz w:val="22"/>
          <w:szCs w:val="22"/>
          <w:lang w:val="en-US"/>
        </w:rPr>
      </w:pPr>
    </w:p>
    <w:p w14:paraId="28CD08C2">
      <w:pPr>
        <w:rPr>
          <w:rFonts w:hint="default" w:ascii="Times New Roman" w:hAnsi="Times New Roman" w:cs="Times New Roman"/>
          <w:bCs/>
          <w:sz w:val="22"/>
          <w:szCs w:val="22"/>
          <w:lang w:val="en-US"/>
        </w:rPr>
      </w:pPr>
      <w:r>
        <w:rPr>
          <w:rFonts w:hint="default" w:ascii="Times New Roman" w:hAnsi="Times New Roman" w:cs="Times New Roman"/>
          <w:bCs/>
          <w:sz w:val="22"/>
          <w:szCs w:val="22"/>
          <w:lang w:val="en-US"/>
        </w:rPr>
        <w:t xml:space="preserve">Table 8 </w:t>
      </w:r>
      <w:r>
        <w:rPr>
          <w:rFonts w:hint="default" w:ascii="Times New Roman" w:hAnsi="Times New Roman" w:cs="Times New Roman"/>
          <w:color w:val="000000" w:themeColor="text1"/>
          <w:sz w:val="22"/>
          <w:szCs w:val="22"/>
          <w14:textFill>
            <w14:solidFill>
              <w14:schemeClr w14:val="tx1"/>
            </w14:solidFill>
          </w14:textFill>
        </w:rPr>
        <w:t xml:space="preserve">Test case specification for </w:t>
      </w:r>
      <w:r>
        <w:rPr>
          <w:rFonts w:hint="default" w:ascii="Times New Roman" w:hAnsi="Times New Roman" w:eastAsia="SimSun" w:cs="Times New Roman"/>
          <w:sz w:val="22"/>
          <w:szCs w:val="22"/>
        </w:rPr>
        <w:t>Officer Management</w:t>
      </w:r>
    </w:p>
    <w:tbl>
      <w:tblPr>
        <w:tblStyle w:val="12"/>
        <w:tblW w:w="9972" w:type="dxa"/>
        <w:tblInd w:w="3" w:type="dxa"/>
        <w:tblLayout w:type="fixed"/>
        <w:tblCellMar>
          <w:top w:w="0" w:type="dxa"/>
          <w:left w:w="0" w:type="dxa"/>
          <w:bottom w:w="0" w:type="dxa"/>
          <w:right w:w="0" w:type="dxa"/>
        </w:tblCellMar>
      </w:tblPr>
      <w:tblGrid>
        <w:gridCol w:w="9972"/>
      </w:tblGrid>
      <w:tr w14:paraId="2D640942">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46072FD4">
            <w:pPr>
              <w:rPr>
                <w:rFonts w:hint="default" w:ascii="Times New Roman" w:hAnsi="Times New Roman" w:cs="Times New Roman"/>
                <w:sz w:val="22"/>
                <w:szCs w:val="22"/>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Officer Management</w:t>
            </w:r>
          </w:p>
        </w:tc>
      </w:tr>
      <w:tr w14:paraId="1E571B29">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28AAEF2D">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add, edit, and delete officer records.</w:t>
            </w:r>
          </w:p>
        </w:tc>
      </w:tr>
      <w:tr w14:paraId="1897E3C4">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1F3B35A8">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w:t>
            </w:r>
            <w:r>
              <w:rPr>
                <w:rFonts w:hint="default" w:ascii="Times New Roman" w:hAnsi="Times New Roman" w:eastAsia="SimSun" w:cs="Times New Roman"/>
                <w:color w:val="4F81BD" w:themeColor="accent1"/>
                <w:sz w:val="22"/>
                <w:szCs w:val="22"/>
                <w14:textFill>
                  <w14:solidFill>
                    <w14:schemeClr w14:val="accent1"/>
                  </w14:solidFill>
                </w14:textFill>
              </w:rPr>
              <w:t>Name</w:t>
            </w:r>
            <w:r>
              <w:rPr>
                <w:rFonts w:hint="default" w:ascii="Times New Roman" w:hAnsi="Times New Roman" w:eastAsia="SimSun" w:cs="Times New Roman"/>
                <w:sz w:val="22"/>
                <w:szCs w:val="22"/>
              </w:rPr>
              <w:t xml:space="preserve"> (valid, invalid, empty)</w:t>
            </w:r>
          </w:p>
          <w:p w14:paraId="10109A00">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Email</w:t>
            </w:r>
            <w:r>
              <w:rPr>
                <w:rFonts w:hint="default" w:ascii="Times New Roman" w:hAnsi="Times New Roman" w:eastAsia="SimSun" w:cs="Times New Roman"/>
                <w:sz w:val="22"/>
                <w:szCs w:val="22"/>
              </w:rPr>
              <w:t xml:space="preserve"> (valid, invalid, empty)</w:t>
            </w:r>
          </w:p>
          <w:p w14:paraId="5991F109">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Role</w:t>
            </w:r>
            <w:r>
              <w:rPr>
                <w:rFonts w:hint="default" w:ascii="Times New Roman" w:hAnsi="Times New Roman" w:eastAsia="SimSun" w:cs="Times New Roman"/>
                <w:sz w:val="22"/>
                <w:szCs w:val="22"/>
              </w:rPr>
              <w:t xml:space="preserve"> (valid, invalid, empty)</w:t>
            </w:r>
          </w:p>
          <w:p w14:paraId="5F7FFED4">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 xml:space="preserve">Officer Status </w:t>
            </w:r>
            <w:r>
              <w:rPr>
                <w:rFonts w:hint="default" w:ascii="Times New Roman" w:hAnsi="Times New Roman" w:eastAsia="SimSun" w:cs="Times New Roman"/>
                <w:sz w:val="22"/>
                <w:szCs w:val="22"/>
              </w:rPr>
              <w:t>(new, existing)</w:t>
            </w:r>
          </w:p>
          <w:p w14:paraId="3829B9C3">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color w:val="4F81BD" w:themeColor="accent1"/>
                <w:sz w:val="22"/>
                <w:szCs w:val="22"/>
                <w14:textFill>
                  <w14:solidFill>
                    <w14:schemeClr w14:val="accent1"/>
                  </w14:solidFill>
                </w14:textFill>
              </w:rPr>
              <w:t>User Action</w:t>
            </w:r>
            <w:r>
              <w:rPr>
                <w:rFonts w:hint="default" w:ascii="Times New Roman" w:hAnsi="Times New Roman" w:eastAsia="SimSun" w:cs="Times New Roman"/>
                <w:sz w:val="22"/>
                <w:szCs w:val="22"/>
              </w:rPr>
              <w:t xml:space="preserve"> (add, edit, delete)</w:t>
            </w:r>
          </w:p>
        </w:tc>
      </w:tr>
    </w:tbl>
    <w:p w14:paraId="458C5ECE">
      <w:pPr>
        <w:rPr>
          <w:rFonts w:hint="default"/>
          <w:bCs/>
          <w:sz w:val="22"/>
          <w:lang w:val="en-US"/>
        </w:rPr>
      </w:pPr>
    </w:p>
    <w:p w14:paraId="45742B22">
      <w:pPr>
        <w:rPr>
          <w:rFonts w:hint="default"/>
          <w:bCs/>
          <w:sz w:val="22"/>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1643"/>
        <w:gridCol w:w="1637"/>
        <w:gridCol w:w="1656"/>
        <w:gridCol w:w="1656"/>
        <w:gridCol w:w="1641"/>
      </w:tblGrid>
      <w:tr w14:paraId="51AB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7F87E8EB">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Test Case ID</w:t>
            </w:r>
          </w:p>
        </w:tc>
        <w:tc>
          <w:tcPr>
            <w:tcW w:w="1643" w:type="dxa"/>
          </w:tcPr>
          <w:p w14:paraId="30AB7A4B">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Test Case Description</w:t>
            </w:r>
          </w:p>
        </w:tc>
        <w:tc>
          <w:tcPr>
            <w:tcW w:w="1637" w:type="dxa"/>
          </w:tcPr>
          <w:p w14:paraId="5134089F">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Test Steps</w:t>
            </w:r>
          </w:p>
        </w:tc>
        <w:tc>
          <w:tcPr>
            <w:tcW w:w="1656" w:type="dxa"/>
            <w:shd w:val="clear" w:color="auto" w:fill="auto"/>
            <w:vAlign w:val="center"/>
          </w:tcPr>
          <w:p w14:paraId="575EE064">
            <w:pPr>
              <w:keepNext w:val="0"/>
              <w:keepLines w:val="0"/>
              <w:widowControl/>
              <w:suppressLineNumbers w:val="0"/>
              <w:jc w:val="center"/>
              <w:rPr>
                <w:rFonts w:hint="default" w:ascii="Times New Roman" w:hAnsi="Times New Roman" w:cs="Times New Roman" w:eastAsiaTheme="minorEastAsia"/>
                <w:b/>
                <w:bCs/>
                <w:sz w:val="22"/>
                <w:szCs w:val="22"/>
                <w:lang w:val="en-US" w:eastAsia="en-US" w:bidi="ar-SA"/>
              </w:rPr>
            </w:pPr>
            <w:r>
              <w:rPr>
                <w:rFonts w:hint="default" w:ascii="Times New Roman" w:hAnsi="Times New Roman" w:eastAsia="SimSun" w:cs="Times New Roman"/>
                <w:b/>
                <w:bCs/>
                <w:kern w:val="0"/>
                <w:sz w:val="22"/>
                <w:szCs w:val="22"/>
                <w:lang w:val="en-US" w:eastAsia="zh-CN" w:bidi="ar"/>
              </w:rPr>
              <w:t>Expected Result</w:t>
            </w:r>
          </w:p>
        </w:tc>
        <w:tc>
          <w:tcPr>
            <w:tcW w:w="1656" w:type="dxa"/>
          </w:tcPr>
          <w:p w14:paraId="7F27117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Actual Results</w:t>
            </w:r>
          </w:p>
        </w:tc>
        <w:tc>
          <w:tcPr>
            <w:tcW w:w="1641" w:type="dxa"/>
          </w:tcPr>
          <w:p w14:paraId="2C58A2DE">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b/>
                <w:bCs/>
                <w:kern w:val="0"/>
                <w:sz w:val="22"/>
                <w:szCs w:val="22"/>
                <w:lang w:val="en-US" w:eastAsia="zh-CN" w:bidi="ar"/>
              </w:rPr>
              <w:t>Pass/Faill</w:t>
            </w:r>
          </w:p>
        </w:tc>
      </w:tr>
      <w:tr w14:paraId="2E7B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14996ADF">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TC053</w:t>
            </w:r>
          </w:p>
        </w:tc>
        <w:tc>
          <w:tcPr>
            <w:tcW w:w="1643" w:type="dxa"/>
          </w:tcPr>
          <w:p w14:paraId="69140113">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adding officer with valid data</w:t>
            </w:r>
          </w:p>
        </w:tc>
        <w:tc>
          <w:tcPr>
            <w:tcW w:w="1637" w:type="dxa"/>
          </w:tcPr>
          <w:p w14:paraId="0794195F">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Manage Officer</w:t>
            </w:r>
          </w:p>
          <w:p w14:paraId="4FF942D5">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Add Officer</w:t>
            </w:r>
          </w:p>
          <w:p w14:paraId="71657BC1">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3,Enter Name</w:t>
            </w:r>
          </w:p>
          <w:p w14:paraId="5ECA6348">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4,Enter Email</w:t>
            </w:r>
          </w:p>
          <w:p w14:paraId="348FF74A">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5,Select Role</w:t>
            </w:r>
          </w:p>
          <w:p w14:paraId="431A2E20">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6,Click “Save”</w:t>
            </w:r>
          </w:p>
        </w:tc>
        <w:tc>
          <w:tcPr>
            <w:tcW w:w="1656" w:type="dxa"/>
          </w:tcPr>
          <w:p w14:paraId="19C22FE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Officer must be added successfully</w:t>
            </w:r>
          </w:p>
        </w:tc>
        <w:tc>
          <w:tcPr>
            <w:tcW w:w="1656" w:type="dxa"/>
          </w:tcPr>
          <w:p w14:paraId="2806A2B5">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Officer added successfully</w:t>
            </w:r>
          </w:p>
        </w:tc>
        <w:tc>
          <w:tcPr>
            <w:tcW w:w="1641" w:type="dxa"/>
          </w:tcPr>
          <w:p w14:paraId="06398FC9">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r w14:paraId="61F0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65739C04">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TC054</w:t>
            </w:r>
          </w:p>
        </w:tc>
        <w:tc>
          <w:tcPr>
            <w:tcW w:w="1643" w:type="dxa"/>
          </w:tcPr>
          <w:p w14:paraId="7F788FC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adding officer without name</w:t>
            </w:r>
          </w:p>
        </w:tc>
        <w:tc>
          <w:tcPr>
            <w:tcW w:w="1637" w:type="dxa"/>
          </w:tcPr>
          <w:p w14:paraId="010C4F0B">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Manage Officer</w:t>
            </w:r>
          </w:p>
          <w:p w14:paraId="70544D84">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Add Officer</w:t>
            </w:r>
          </w:p>
          <w:p w14:paraId="67DAA80D">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3,Leave Name empty</w:t>
            </w:r>
          </w:p>
          <w:p w14:paraId="07550CB2">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4,Click “Save”</w:t>
            </w:r>
          </w:p>
        </w:tc>
        <w:tc>
          <w:tcPr>
            <w:tcW w:w="1656" w:type="dxa"/>
            <w:shd w:val="clear" w:color="auto" w:fill="auto"/>
            <w:vAlign w:val="center"/>
          </w:tcPr>
          <w:p w14:paraId="7DAD3BD1">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Error message must be displayed: "Name is required"</w:t>
            </w:r>
          </w:p>
        </w:tc>
        <w:tc>
          <w:tcPr>
            <w:tcW w:w="1656" w:type="dxa"/>
            <w:shd w:val="clear" w:color="auto" w:fill="auto"/>
            <w:vAlign w:val="center"/>
          </w:tcPr>
          <w:p w14:paraId="4AB00F1D">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Error message displayed: "Name is required"</w:t>
            </w:r>
          </w:p>
        </w:tc>
        <w:tc>
          <w:tcPr>
            <w:tcW w:w="1641" w:type="dxa"/>
            <w:shd w:val="clear" w:color="auto" w:fill="auto"/>
            <w:vAlign w:val="top"/>
          </w:tcPr>
          <w:p w14:paraId="1C88EE96">
            <w:pPr>
              <w:rPr>
                <w:rFonts w:hint="default" w:ascii="Times New Roman" w:hAnsi="Times New Roman" w:cs="Times New Roman" w:eastAsiaTheme="minorEastAsia"/>
                <w:bCs/>
                <w:sz w:val="22"/>
                <w:szCs w:val="22"/>
                <w:vertAlign w:val="baseline"/>
                <w:lang w:val="en-US" w:eastAsia="en-US" w:bidi="ar-SA"/>
              </w:rPr>
            </w:pPr>
            <w:r>
              <w:rPr>
                <w:rFonts w:hint="default" w:ascii="Times New Roman" w:hAnsi="Times New Roman" w:eastAsia="SimSun" w:cs="Times New Roman"/>
                <w:kern w:val="0"/>
                <w:sz w:val="22"/>
                <w:szCs w:val="22"/>
                <w:lang w:val="en-US" w:eastAsia="zh-CN" w:bidi="ar"/>
              </w:rPr>
              <w:t>pass</w:t>
            </w:r>
          </w:p>
        </w:tc>
      </w:tr>
      <w:tr w14:paraId="28B1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67858C1F">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TC055</w:t>
            </w:r>
          </w:p>
        </w:tc>
        <w:tc>
          <w:tcPr>
            <w:tcW w:w="1643" w:type="dxa"/>
            <w:shd w:val="clear" w:color="auto" w:fill="auto"/>
            <w:vAlign w:val="center"/>
          </w:tcPr>
          <w:p w14:paraId="02A8257C">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Verify adding officer with invalid email</w:t>
            </w:r>
          </w:p>
        </w:tc>
        <w:tc>
          <w:tcPr>
            <w:tcW w:w="1637" w:type="dxa"/>
          </w:tcPr>
          <w:p w14:paraId="0FA8A2E2">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1,Click Manage Officer</w:t>
            </w:r>
          </w:p>
          <w:p w14:paraId="78311EDC">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Add Officer</w:t>
            </w:r>
          </w:p>
          <w:p w14:paraId="4E394B78">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3,Enter invalid email</w:t>
            </w:r>
          </w:p>
          <w:p w14:paraId="013B7C37">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4,Click “Save”</w:t>
            </w:r>
          </w:p>
        </w:tc>
        <w:tc>
          <w:tcPr>
            <w:tcW w:w="1656" w:type="dxa"/>
          </w:tcPr>
          <w:p w14:paraId="2D745F9C">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Error message must be displayed: "Invalid email format"</w:t>
            </w:r>
          </w:p>
        </w:tc>
        <w:tc>
          <w:tcPr>
            <w:tcW w:w="1656" w:type="dxa"/>
          </w:tcPr>
          <w:p w14:paraId="31D2A764">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Error message displayed: "Invalid email format"</w:t>
            </w:r>
          </w:p>
        </w:tc>
        <w:tc>
          <w:tcPr>
            <w:tcW w:w="1641" w:type="dxa"/>
          </w:tcPr>
          <w:p w14:paraId="64B41D48">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r w14:paraId="1C7D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1FC28271">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TC056</w:t>
            </w:r>
          </w:p>
        </w:tc>
        <w:tc>
          <w:tcPr>
            <w:tcW w:w="1643" w:type="dxa"/>
          </w:tcPr>
          <w:p w14:paraId="25FF53B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Verify editing officer details</w:t>
            </w:r>
          </w:p>
        </w:tc>
        <w:tc>
          <w:tcPr>
            <w:tcW w:w="1637" w:type="dxa"/>
          </w:tcPr>
          <w:p w14:paraId="5D28E8A9">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1,Open officer record</w:t>
            </w:r>
          </w:p>
          <w:p w14:paraId="2A4D00C8">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“Edit”</w:t>
            </w:r>
          </w:p>
          <w:p w14:paraId="476779A1">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3,Update Name/Role</w:t>
            </w:r>
          </w:p>
          <w:p w14:paraId="4ECB7476">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4,Click “Save”</w:t>
            </w:r>
          </w:p>
        </w:tc>
        <w:tc>
          <w:tcPr>
            <w:tcW w:w="1656" w:type="dxa"/>
          </w:tcPr>
          <w:p w14:paraId="2FDE9202">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Officer details must be updated</w:t>
            </w:r>
          </w:p>
        </w:tc>
        <w:tc>
          <w:tcPr>
            <w:tcW w:w="1656" w:type="dxa"/>
            <w:shd w:val="clear" w:color="auto" w:fill="auto"/>
            <w:vAlign w:val="center"/>
          </w:tcPr>
          <w:p w14:paraId="78320EAC">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Officer details updated successfully</w:t>
            </w:r>
          </w:p>
        </w:tc>
        <w:tc>
          <w:tcPr>
            <w:tcW w:w="1641" w:type="dxa"/>
          </w:tcPr>
          <w:p w14:paraId="6CB74DCB">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pass</w:t>
            </w:r>
          </w:p>
        </w:tc>
      </w:tr>
      <w:tr w14:paraId="6670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794AA4D0">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TC057</w:t>
            </w:r>
          </w:p>
        </w:tc>
        <w:tc>
          <w:tcPr>
            <w:tcW w:w="1643" w:type="dxa"/>
            <w:shd w:val="clear" w:color="auto" w:fill="auto"/>
            <w:vAlign w:val="center"/>
          </w:tcPr>
          <w:p w14:paraId="6E13830A">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Verify deleting officer</w:t>
            </w:r>
          </w:p>
        </w:tc>
        <w:tc>
          <w:tcPr>
            <w:tcW w:w="1637" w:type="dxa"/>
            <w:shd w:val="clear" w:color="auto" w:fill="auto"/>
            <w:vAlign w:val="center"/>
          </w:tcPr>
          <w:p w14:paraId="06D86F03">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1,Open officer record</w:t>
            </w:r>
          </w:p>
          <w:p w14:paraId="0F48A4CD">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2,Click “Delete”</w:t>
            </w:r>
          </w:p>
          <w:p w14:paraId="7262A4EB">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3,Confirm deletion</w:t>
            </w:r>
          </w:p>
        </w:tc>
        <w:tc>
          <w:tcPr>
            <w:tcW w:w="1656" w:type="dxa"/>
          </w:tcPr>
          <w:p w14:paraId="508D74CB">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Officer must be removed from the list</w:t>
            </w:r>
          </w:p>
        </w:tc>
        <w:tc>
          <w:tcPr>
            <w:tcW w:w="1656" w:type="dxa"/>
          </w:tcPr>
          <w:p w14:paraId="30EC469B">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Officer removed from list</w:t>
            </w:r>
          </w:p>
        </w:tc>
        <w:tc>
          <w:tcPr>
            <w:tcW w:w="1641" w:type="dxa"/>
            <w:shd w:val="clear" w:color="auto" w:fill="auto"/>
            <w:vAlign w:val="center"/>
          </w:tcPr>
          <w:p w14:paraId="7C4AC252">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pass</w:t>
            </w:r>
          </w:p>
        </w:tc>
      </w:tr>
    </w:tbl>
    <w:p w14:paraId="5620A39F">
      <w:pPr>
        <w:rPr>
          <w:rFonts w:hint="default"/>
          <w:bCs/>
          <w:sz w:val="22"/>
          <w:lang w:val="en-US"/>
        </w:rPr>
      </w:pPr>
    </w:p>
    <w:p w14:paraId="1D587D82">
      <w:pPr>
        <w:rPr>
          <w:rFonts w:hint="default" w:ascii="Times New Roman" w:hAnsi="Times New Roman" w:eastAsia="SimSun" w:cs="Times New Roman"/>
          <w:sz w:val="22"/>
          <w:szCs w:val="22"/>
        </w:rPr>
      </w:pPr>
      <w:r>
        <w:rPr>
          <w:rFonts w:hint="default" w:ascii="Times New Roman" w:hAnsi="Times New Roman" w:cs="Times New Roman"/>
          <w:bCs/>
          <w:sz w:val="22"/>
          <w:szCs w:val="22"/>
          <w:lang w:val="en-US"/>
        </w:rPr>
        <w:t xml:space="preserve">Table </w:t>
      </w:r>
      <w:r>
        <w:rPr>
          <w:rFonts w:hint="default" w:cs="Times New Roman"/>
          <w:bCs/>
          <w:sz w:val="22"/>
          <w:szCs w:val="22"/>
          <w:lang w:val="en-US"/>
        </w:rPr>
        <w:t>9</w:t>
      </w:r>
      <w:r>
        <w:rPr>
          <w:rFonts w:hint="default" w:ascii="Times New Roman" w:hAnsi="Times New Roman" w:cs="Times New Roman"/>
          <w:bCs/>
          <w:sz w:val="22"/>
          <w:szCs w:val="22"/>
          <w:lang w:val="en-US"/>
        </w:rPr>
        <w:t xml:space="preserve"> </w:t>
      </w:r>
      <w:r>
        <w:rPr>
          <w:rFonts w:hint="default" w:ascii="Times New Roman" w:hAnsi="Times New Roman" w:cs="Times New Roman"/>
          <w:color w:val="000000" w:themeColor="text1"/>
          <w:sz w:val="22"/>
          <w:szCs w:val="22"/>
          <w14:textFill>
            <w14:solidFill>
              <w14:schemeClr w14:val="tx1"/>
            </w14:solidFill>
          </w14:textFill>
        </w:rPr>
        <w:t xml:space="preserve">Test case specification for </w:t>
      </w:r>
      <w:r>
        <w:rPr>
          <w:rFonts w:hint="default" w:ascii="Times New Roman" w:hAnsi="Times New Roman" w:eastAsia="SimSun" w:cs="Times New Roman"/>
          <w:sz w:val="22"/>
          <w:szCs w:val="22"/>
        </w:rPr>
        <w:t>Subcity User Management</w:t>
      </w:r>
    </w:p>
    <w:tbl>
      <w:tblPr>
        <w:tblStyle w:val="12"/>
        <w:tblW w:w="9972" w:type="dxa"/>
        <w:tblInd w:w="3" w:type="dxa"/>
        <w:tblLayout w:type="fixed"/>
        <w:tblCellMar>
          <w:top w:w="0" w:type="dxa"/>
          <w:left w:w="0" w:type="dxa"/>
          <w:bottom w:w="0" w:type="dxa"/>
          <w:right w:w="0" w:type="dxa"/>
        </w:tblCellMar>
      </w:tblPr>
      <w:tblGrid>
        <w:gridCol w:w="9972"/>
      </w:tblGrid>
      <w:tr w14:paraId="61F328BF">
        <w:tblPrEx>
          <w:tblCellMar>
            <w:top w:w="0" w:type="dxa"/>
            <w:left w:w="0" w:type="dxa"/>
            <w:bottom w:w="0" w:type="dxa"/>
            <w:right w:w="0" w:type="dxa"/>
          </w:tblCellMar>
        </w:tblPrEx>
        <w:tc>
          <w:tcPr>
            <w:tcW w:w="9972" w:type="dxa"/>
            <w:tcBorders>
              <w:top w:val="single" w:color="000000" w:sz="2" w:space="0"/>
              <w:left w:val="single" w:color="000000" w:sz="2" w:space="0"/>
              <w:bottom w:val="single" w:color="000000" w:sz="2" w:space="0"/>
              <w:right w:val="single" w:color="000000" w:sz="2" w:space="0"/>
            </w:tcBorders>
          </w:tcPr>
          <w:p w14:paraId="2FFED488">
            <w:pPr>
              <w:rPr>
                <w:rFonts w:hint="default" w:ascii="Times New Roman" w:hAnsi="Times New Roman" w:cs="Times New Roman"/>
                <w:sz w:val="22"/>
                <w:szCs w:val="22"/>
              </w:rPr>
            </w:pPr>
            <w:r>
              <w:rPr>
                <w:rFonts w:hint="default" w:ascii="Times New Roman" w:hAnsi="Times New Roman" w:cs="Times New Roman"/>
                <w:b/>
                <w:sz w:val="22"/>
                <w:szCs w:val="22"/>
              </w:rPr>
              <w:t>Name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Subcity User Management</w:t>
            </w:r>
          </w:p>
        </w:tc>
      </w:tr>
      <w:tr w14:paraId="61367392">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716030DC">
            <w:pPr>
              <w:autoSpaceDE w:val="0"/>
              <w:autoSpaceDN w:val="0"/>
              <w:adjustRightInd w:val="0"/>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Purpose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To update and delete users in the Subcity Dashboard.</w:t>
            </w:r>
          </w:p>
        </w:tc>
      </w:tr>
      <w:tr w14:paraId="0F06EBCD">
        <w:tblPrEx>
          <w:tblCellMar>
            <w:top w:w="0" w:type="dxa"/>
            <w:left w:w="0" w:type="dxa"/>
            <w:bottom w:w="0" w:type="dxa"/>
            <w:right w:w="0" w:type="dxa"/>
          </w:tblCellMar>
        </w:tblPrEx>
        <w:tc>
          <w:tcPr>
            <w:tcW w:w="9972" w:type="dxa"/>
            <w:tcBorders>
              <w:top w:val="nil"/>
              <w:left w:val="single" w:color="000000" w:sz="2" w:space="0"/>
              <w:bottom w:val="single" w:color="000000" w:sz="2" w:space="0"/>
              <w:right w:val="single" w:color="000000" w:sz="2" w:space="0"/>
            </w:tcBorders>
          </w:tcPr>
          <w:p w14:paraId="060481FA">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rPr>
              <w:t xml:space="preserve">Test Data = </w:t>
            </w:r>
            <w:r>
              <w:rPr>
                <w:rFonts w:hint="default" w:ascii="Times New Roman" w:hAnsi="Times New Roman" w:eastAsia="SimSun" w:cs="Times New Roman"/>
                <w:sz w:val="22"/>
                <w:szCs w:val="22"/>
              </w:rPr>
              <w:t xml:space="preserve">  User (existing, non-existing)</w:t>
            </w:r>
          </w:p>
          <w:p w14:paraId="2EEA93BA">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User Details (valid, invalid, empty)</w:t>
            </w:r>
          </w:p>
          <w:p w14:paraId="4F7E5548">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Update Fields (name, email, role)</w:t>
            </w:r>
          </w:p>
          <w:p w14:paraId="70D377BA">
            <w:pPr>
              <w:keepNext w:val="0"/>
              <w:keepLines w:val="0"/>
              <w:widowControl/>
              <w:suppressLineNumbers w:val="0"/>
              <w:ind w:firstLine="1210" w:firstLineChars="55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Actions (edit, delete, confirm delete</w:t>
            </w:r>
          </w:p>
        </w:tc>
      </w:tr>
    </w:tbl>
    <w:p w14:paraId="3E98D940">
      <w:pPr>
        <w:rPr>
          <w:rFonts w:hint="default" w:ascii="Times New Roman" w:hAnsi="Times New Roman" w:eastAsia="SimSun" w:cs="Times New Roman"/>
          <w:sz w:val="22"/>
          <w:szCs w:val="22"/>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1588"/>
        <w:gridCol w:w="2067"/>
        <w:gridCol w:w="1553"/>
        <w:gridCol w:w="1587"/>
        <w:gridCol w:w="1559"/>
      </w:tblGrid>
      <w:tr w14:paraId="3F0C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BF1504C">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Test Case ID</w:t>
            </w:r>
          </w:p>
        </w:tc>
        <w:tc>
          <w:tcPr>
            <w:tcW w:w="1644" w:type="dxa"/>
          </w:tcPr>
          <w:p w14:paraId="75E4928C">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Test Case Description</w:t>
            </w:r>
          </w:p>
        </w:tc>
        <w:tc>
          <w:tcPr>
            <w:tcW w:w="1644" w:type="dxa"/>
          </w:tcPr>
          <w:p w14:paraId="36276920">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Test Steps</w:t>
            </w:r>
          </w:p>
        </w:tc>
        <w:tc>
          <w:tcPr>
            <w:tcW w:w="1644" w:type="dxa"/>
          </w:tcPr>
          <w:p w14:paraId="4BA9E917">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Expected Result</w:t>
            </w:r>
          </w:p>
        </w:tc>
        <w:tc>
          <w:tcPr>
            <w:tcW w:w="1644" w:type="dxa"/>
            <w:shd w:val="clear" w:color="auto" w:fill="auto"/>
            <w:vAlign w:val="center"/>
          </w:tcPr>
          <w:p w14:paraId="5025223D">
            <w:pPr>
              <w:keepNext w:val="0"/>
              <w:keepLines w:val="0"/>
              <w:widowControl/>
              <w:suppressLineNumbers w:val="0"/>
              <w:jc w:val="center"/>
              <w:rPr>
                <w:rFonts w:hint="default" w:ascii="Times New Roman" w:hAnsi="Times New Roman" w:cs="Times New Roman" w:eastAsiaTheme="minorEastAsia"/>
                <w:b/>
                <w:bCs/>
                <w:sz w:val="22"/>
                <w:szCs w:val="22"/>
                <w:lang w:val="en-US" w:eastAsia="en-US" w:bidi="ar-SA"/>
              </w:rPr>
            </w:pPr>
            <w:r>
              <w:rPr>
                <w:rFonts w:hint="default" w:ascii="Times New Roman" w:hAnsi="Times New Roman" w:eastAsia="SimSun" w:cs="Times New Roman"/>
                <w:b/>
                <w:bCs/>
                <w:kern w:val="0"/>
                <w:sz w:val="22"/>
                <w:szCs w:val="22"/>
                <w:lang w:val="en-US" w:eastAsia="zh-CN" w:bidi="ar"/>
              </w:rPr>
              <w:t>Actual Results</w:t>
            </w:r>
          </w:p>
        </w:tc>
        <w:tc>
          <w:tcPr>
            <w:tcW w:w="1644" w:type="dxa"/>
          </w:tcPr>
          <w:p w14:paraId="481CFCD0">
            <w:pPr>
              <w:rPr>
                <w:rFonts w:hint="default" w:ascii="Times New Roman" w:hAnsi="Times New Roman" w:cs="Times New Roman"/>
                <w:bCs/>
                <w:sz w:val="22"/>
                <w:szCs w:val="22"/>
                <w:vertAlign w:val="baseline"/>
              </w:rPr>
            </w:pPr>
            <w:r>
              <w:rPr>
                <w:rFonts w:hint="default" w:ascii="Times New Roman" w:hAnsi="Times New Roman" w:eastAsia="SimSun" w:cs="Times New Roman"/>
                <w:b/>
                <w:bCs/>
                <w:kern w:val="0"/>
                <w:sz w:val="22"/>
                <w:szCs w:val="22"/>
                <w:lang w:val="en-US" w:eastAsia="zh-CN" w:bidi="ar"/>
              </w:rPr>
              <w:t>Pass/Faill</w:t>
            </w:r>
          </w:p>
        </w:tc>
      </w:tr>
      <w:tr w14:paraId="740C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CC0EC69">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TC0</w:t>
            </w:r>
            <w:r>
              <w:rPr>
                <w:rFonts w:hint="default" w:eastAsia="SimSun" w:cs="Times New Roman"/>
                <w:kern w:val="0"/>
                <w:sz w:val="22"/>
                <w:szCs w:val="22"/>
                <w:lang w:val="en-US" w:eastAsia="zh-CN" w:bidi="ar"/>
              </w:rPr>
              <w:t>58</w:t>
            </w:r>
          </w:p>
        </w:tc>
        <w:tc>
          <w:tcPr>
            <w:tcW w:w="1644" w:type="dxa"/>
          </w:tcPr>
          <w:p w14:paraId="2CD5211B">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Verify updating user in subcity dashboard</w:t>
            </w:r>
          </w:p>
        </w:tc>
        <w:tc>
          <w:tcPr>
            <w:tcW w:w="1644" w:type="dxa"/>
          </w:tcPr>
          <w:p w14:paraId="6DC9D829">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1,Login as Subcity Admin</w:t>
            </w:r>
          </w:p>
          <w:p w14:paraId="79F9A663">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2,Open Subcity Dashboard</w:t>
            </w:r>
          </w:p>
          <w:p w14:paraId="4CE29A7C">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3,Click User Management</w:t>
            </w:r>
          </w:p>
          <w:p w14:paraId="523AAA9A">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4,Select a user</w:t>
            </w:r>
          </w:p>
          <w:p w14:paraId="2E00F262">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5,Click “Edit”</w:t>
            </w:r>
          </w:p>
          <w:p w14:paraId="03C20279">
            <w:pPr>
              <w:rPr>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6,Update details</w:t>
            </w:r>
          </w:p>
          <w:p w14:paraId="7E41893E">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7,Click “Save”</w:t>
            </w:r>
          </w:p>
        </w:tc>
        <w:tc>
          <w:tcPr>
            <w:tcW w:w="1644" w:type="dxa"/>
          </w:tcPr>
          <w:p w14:paraId="7B36E50D">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User details must be updated</w:t>
            </w:r>
          </w:p>
        </w:tc>
        <w:tc>
          <w:tcPr>
            <w:tcW w:w="1644" w:type="dxa"/>
            <w:shd w:val="clear" w:color="auto" w:fill="auto"/>
            <w:vAlign w:val="center"/>
          </w:tcPr>
          <w:p w14:paraId="5CAE3F31">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User details updated successfully</w:t>
            </w:r>
          </w:p>
        </w:tc>
        <w:tc>
          <w:tcPr>
            <w:tcW w:w="1644" w:type="dxa"/>
          </w:tcPr>
          <w:p w14:paraId="2DAFF291">
            <w:pPr>
              <w:rPr>
                <w:rFonts w:hint="default" w:ascii="Times New Roman" w:hAnsi="Times New Roman" w:cs="Times New Roman"/>
                <w:bCs/>
                <w:sz w:val="22"/>
                <w:szCs w:val="22"/>
                <w:vertAlign w:val="baseline"/>
              </w:rPr>
            </w:pPr>
            <w:r>
              <w:rPr>
                <w:rFonts w:hint="default" w:ascii="Times New Roman" w:hAnsi="Times New Roman" w:eastAsia="SimSun" w:cs="Times New Roman"/>
                <w:kern w:val="0"/>
                <w:sz w:val="22"/>
                <w:szCs w:val="22"/>
                <w:lang w:val="en-US" w:eastAsia="zh-CN" w:bidi="ar"/>
              </w:rPr>
              <w:t>pass</w:t>
            </w:r>
          </w:p>
        </w:tc>
      </w:tr>
      <w:tr w14:paraId="76C6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2D94A33A">
            <w:pPr>
              <w:rPr>
                <w:rFonts w:hint="default" w:ascii="Times New Roman" w:hAnsi="Times New Roman" w:cs="Times New Roman"/>
                <w:bCs/>
                <w:sz w:val="22"/>
                <w:szCs w:val="22"/>
                <w:vertAlign w:val="baseline"/>
                <w:lang w:val="en-US"/>
              </w:rPr>
            </w:pPr>
            <w:r>
              <w:rPr>
                <w:rFonts w:hint="default" w:ascii="Times New Roman" w:hAnsi="Times New Roman" w:eastAsia="SimSun" w:cs="Times New Roman"/>
                <w:kern w:val="0"/>
                <w:sz w:val="22"/>
                <w:szCs w:val="22"/>
                <w:lang w:val="en-US" w:eastAsia="zh-CN" w:bidi="ar"/>
              </w:rPr>
              <w:t>TC</w:t>
            </w:r>
            <w:r>
              <w:rPr>
                <w:rFonts w:hint="default" w:eastAsia="SimSun" w:cs="Times New Roman"/>
                <w:kern w:val="0"/>
                <w:sz w:val="22"/>
                <w:szCs w:val="22"/>
                <w:lang w:val="en-US" w:eastAsia="zh-CN" w:bidi="ar"/>
              </w:rPr>
              <w:t>059</w:t>
            </w:r>
          </w:p>
        </w:tc>
        <w:tc>
          <w:tcPr>
            <w:tcW w:w="1644" w:type="dxa"/>
            <w:shd w:val="clear" w:color="auto" w:fill="auto"/>
            <w:vAlign w:val="center"/>
          </w:tcPr>
          <w:p w14:paraId="2D321FFF">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Verify deleting user in subcity dashboard</w:t>
            </w:r>
          </w:p>
        </w:tc>
        <w:tc>
          <w:tcPr>
            <w:tcW w:w="1644" w:type="dxa"/>
            <w:shd w:val="clear" w:color="auto" w:fill="auto"/>
            <w:vAlign w:val="center"/>
          </w:tcPr>
          <w:p w14:paraId="73783165">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1,Login as Subcity Admin2,Open Subcity Dashboard3,Click User Management4,Select a user5,Click “Delete”6,Confirm deletion</w:t>
            </w:r>
          </w:p>
        </w:tc>
        <w:tc>
          <w:tcPr>
            <w:tcW w:w="1644" w:type="dxa"/>
            <w:shd w:val="clear" w:color="auto" w:fill="auto"/>
            <w:vAlign w:val="center"/>
          </w:tcPr>
          <w:p w14:paraId="19B05960">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User must be removed from the list</w:t>
            </w:r>
          </w:p>
        </w:tc>
        <w:tc>
          <w:tcPr>
            <w:tcW w:w="1644" w:type="dxa"/>
            <w:shd w:val="clear" w:color="auto" w:fill="auto"/>
            <w:vAlign w:val="center"/>
          </w:tcPr>
          <w:p w14:paraId="1E11327F">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User removed from list</w:t>
            </w:r>
          </w:p>
        </w:tc>
        <w:tc>
          <w:tcPr>
            <w:tcW w:w="1644" w:type="dxa"/>
            <w:shd w:val="clear" w:color="auto" w:fill="auto"/>
            <w:vAlign w:val="center"/>
          </w:tcPr>
          <w:p w14:paraId="221E32BC">
            <w:pPr>
              <w:keepNext w:val="0"/>
              <w:keepLines w:val="0"/>
              <w:widowControl/>
              <w:suppressLineNumbers w:val="0"/>
              <w:jc w:val="left"/>
              <w:rPr>
                <w:rFonts w:hint="default" w:ascii="Times New Roman" w:hAnsi="Times New Roman" w:cs="Times New Roman" w:eastAsiaTheme="minorEastAsia"/>
                <w:sz w:val="22"/>
                <w:szCs w:val="22"/>
                <w:lang w:val="en-US" w:eastAsia="en-US" w:bidi="ar-SA"/>
              </w:rPr>
            </w:pPr>
            <w:r>
              <w:rPr>
                <w:rFonts w:hint="default" w:ascii="Times New Roman" w:hAnsi="Times New Roman" w:eastAsia="SimSun" w:cs="Times New Roman"/>
                <w:kern w:val="0"/>
                <w:sz w:val="22"/>
                <w:szCs w:val="22"/>
                <w:lang w:val="en-US" w:eastAsia="zh-CN" w:bidi="ar"/>
              </w:rPr>
              <w:t>pass</w:t>
            </w:r>
          </w:p>
        </w:tc>
      </w:tr>
    </w:tbl>
    <w:p w14:paraId="52203A78"/>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ＭＳ 明朝">
    <w:altName w:val="Ethiopic Hiwua"/>
    <w:panose1 w:val="00000000000000000000"/>
    <w:charset w:val="00"/>
    <w:family w:val="auto"/>
    <w:pitch w:val="default"/>
    <w:sig w:usb0="00000000" w:usb1="00000000" w:usb2="00000000" w:usb3="00000000" w:csb0="00000000" w:csb1="00000000"/>
  </w:font>
  <w:font w:name="Ethiopic Hiwua">
    <w:panose1 w:val="02000500000000000000"/>
    <w:charset w:val="00"/>
    <w:family w:val="auto"/>
    <w:pitch w:val="default"/>
    <w:sig w:usb0="00000000" w:usb1="00000000" w:usb2="00000800" w:usb3="00000000" w:csb0="20000001" w:csb1="00D4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AB1"/>
    <w:rsid w:val="0006063C"/>
    <w:rsid w:val="000D450E"/>
    <w:rsid w:val="0015074B"/>
    <w:rsid w:val="00157CF2"/>
    <w:rsid w:val="001774B9"/>
    <w:rsid w:val="001F58B4"/>
    <w:rsid w:val="001F746B"/>
    <w:rsid w:val="0029639D"/>
    <w:rsid w:val="002B7704"/>
    <w:rsid w:val="002C30B8"/>
    <w:rsid w:val="002C6AC5"/>
    <w:rsid w:val="00326F90"/>
    <w:rsid w:val="0039209A"/>
    <w:rsid w:val="00446061"/>
    <w:rsid w:val="00474235"/>
    <w:rsid w:val="004C3317"/>
    <w:rsid w:val="00520178"/>
    <w:rsid w:val="00576A4F"/>
    <w:rsid w:val="006126FA"/>
    <w:rsid w:val="006A530F"/>
    <w:rsid w:val="006C14E9"/>
    <w:rsid w:val="006C7491"/>
    <w:rsid w:val="006D7313"/>
    <w:rsid w:val="00790982"/>
    <w:rsid w:val="007A5104"/>
    <w:rsid w:val="007C35DC"/>
    <w:rsid w:val="007E36AA"/>
    <w:rsid w:val="00925392"/>
    <w:rsid w:val="00943E6A"/>
    <w:rsid w:val="00994DB4"/>
    <w:rsid w:val="00A37854"/>
    <w:rsid w:val="00A44927"/>
    <w:rsid w:val="00A64986"/>
    <w:rsid w:val="00A85CDC"/>
    <w:rsid w:val="00AA1D8D"/>
    <w:rsid w:val="00AB787B"/>
    <w:rsid w:val="00AF7B15"/>
    <w:rsid w:val="00B03455"/>
    <w:rsid w:val="00B10993"/>
    <w:rsid w:val="00B114C7"/>
    <w:rsid w:val="00B36A67"/>
    <w:rsid w:val="00B40265"/>
    <w:rsid w:val="00B47730"/>
    <w:rsid w:val="00BB7AAE"/>
    <w:rsid w:val="00BF34D6"/>
    <w:rsid w:val="00CB0664"/>
    <w:rsid w:val="00D0512F"/>
    <w:rsid w:val="00DA25E8"/>
    <w:rsid w:val="00E01EB1"/>
    <w:rsid w:val="00E11182"/>
    <w:rsid w:val="00E37C69"/>
    <w:rsid w:val="00E56387"/>
    <w:rsid w:val="00F22E0E"/>
    <w:rsid w:val="00F341A3"/>
    <w:rsid w:val="00F55137"/>
    <w:rsid w:val="00F567FF"/>
    <w:rsid w:val="00FC693F"/>
    <w:rsid w:val="00FD096E"/>
    <w:rsid w:val="00FF78C2"/>
    <w:rsid w:val="08511FCF"/>
    <w:rsid w:val="121F0439"/>
    <w:rsid w:val="13890299"/>
    <w:rsid w:val="18B36ACB"/>
    <w:rsid w:val="34854B32"/>
    <w:rsid w:val="34BF0214"/>
    <w:rsid w:val="3E7716BA"/>
    <w:rsid w:val="446A1BCE"/>
    <w:rsid w:val="45AE315F"/>
    <w:rsid w:val="4FA252B3"/>
    <w:rsid w:val="52742B53"/>
    <w:rsid w:val="5B872136"/>
    <w:rsid w:val="5DFE4D41"/>
    <w:rsid w:val="77DC2872"/>
    <w:rsid w:val="7ECC4792"/>
    <w:rsid w:val="7ED808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A33A-0C99-43F6-93CF-8DAB6DA241DA}">
  <ds:schemaRefs/>
</ds:datastoreItem>
</file>

<file path=docProps/app.xml><?xml version="1.0" encoding="utf-8"?>
<Properties xmlns="http://schemas.openxmlformats.org/officeDocument/2006/extended-properties" xmlns:vt="http://schemas.openxmlformats.org/officeDocument/2006/docPropsVTypes">
  <Template>Normal</Template>
  <Pages>44</Pages>
  <Words>2974</Words>
  <Characters>16952</Characters>
  <Lines>141</Lines>
  <Paragraphs>39</Paragraphs>
  <TotalTime>395</TotalTime>
  <ScaleCrop>false</ScaleCrop>
  <LinksUpToDate>false</LinksUpToDate>
  <CharactersWithSpaces>19887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WPS_1767205024</cp:lastModifiedBy>
  <dcterms:modified xsi:type="dcterms:W3CDTF">2026-06-01T04:00:51Z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AB0B713E127F4D9C98FCE6D992D8D5D3_12</vt:lpwstr>
  </property>
</Properties>
</file>